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11.svg" ContentType="image/svg+xml"/>
  <Override PartName="/word/media/image13.svg" ContentType="image/svg+xml"/>
  <Override PartName="/word/media/image15.svg" ContentType="image/svg+xml"/>
  <Override PartName="/word/media/image17.svg" ContentType="image/svg+xml"/>
  <Override PartName="/word/media/image19.svg" ContentType="image/svg+xml"/>
  <Override PartName="/word/media/image21.svg" ContentType="image/svg+xml"/>
  <Override PartName="/word/media/image3.svg" ContentType="image/svg+xml"/>
  <Override PartName="/word/media/image43.svg" ContentType="image/svg+xml"/>
  <Override PartName="/word/media/image45.svg" ContentType="image/svg+xml"/>
  <Override PartName="/word/media/image47.svg" ContentType="image/svg+xml"/>
  <Override PartName="/word/media/image49.svg" ContentType="image/svg+xml"/>
  <Override PartName="/word/media/image5.svg" ContentType="image/svg+xml"/>
  <Override PartName="/word/media/image51.svg" ContentType="image/svg+xml"/>
  <Override PartName="/word/media/image53.svg" ContentType="image/svg+xml"/>
  <Override PartName="/word/media/image55.svg" ContentType="image/svg+xml"/>
  <Override PartName="/word/media/image57.svg" ContentType="image/svg+xml"/>
  <Override PartName="/word/media/image59.svg" ContentType="image/svg+xml"/>
  <Override PartName="/word/media/image61.svg" ContentType="image/svg+xml"/>
  <Override PartName="/word/media/image63.svg" ContentType="image/svg+xml"/>
  <Override PartName="/word/media/image65.svg" ContentType="image/svg+xml"/>
  <Override PartName="/word/media/image67.svg" ContentType="image/svg+xml"/>
  <Override PartName="/word/media/image69.svg" ContentType="image/svg+xml"/>
  <Override PartName="/word/media/image7.svg" ContentType="image/svg+xml"/>
  <Override PartName="/word/media/image71.svg" ContentType="image/svg+xml"/>
  <Override PartName="/word/media/image73.svg" ContentType="image/svg+xml"/>
  <Override PartName="/word/media/image75.svg" ContentType="image/svg+xml"/>
  <Override PartName="/word/media/image77.svg" ContentType="image/svg+xml"/>
  <Override PartName="/word/media/image79.svg" ContentType="image/svg+xml"/>
  <Override PartName="/word/media/image81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4067B9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EEE 424 Coding Assignment 1</w:t>
      </w:r>
    </w:p>
    <w:p w14:paraId="3BFFD646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GB"/>
        </w:rPr>
      </w:pPr>
    </w:p>
    <w:p w14:paraId="6D951184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In this assignment the aim was to compute and compare different Discrete Fourier Transform (DFT) methods.</w:t>
      </w:r>
    </w:p>
    <w:p w14:paraId="0D789757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 w14:paraId="7E281C25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Q1)</w:t>
      </w:r>
    </w:p>
    <w:p w14:paraId="309A766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BF59E5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In this part of the assignment 5 different DFT approaches are implemented and applied to 3 different length arrays (N = 32, 256, 4096). Whole code of this question is provided in 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Appendix A</w:t>
      </w:r>
      <w:r>
        <w:rPr>
          <w:rFonts w:hint="default" w:ascii="Times New Roman" w:hAnsi="Times New Roman"/>
          <w:sz w:val="24"/>
          <w:szCs w:val="24"/>
          <w:lang w:val="en-GB"/>
        </w:rPr>
        <w:t>.</w:t>
      </w:r>
    </w:p>
    <w:p w14:paraId="1D50AC3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AB749D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These five different approaches are:</w:t>
      </w:r>
    </w:p>
    <w:p w14:paraId="36920166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576A848"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DFT summation:</w:t>
      </w:r>
      <w:r>
        <w:rPr>
          <w:rFonts w:hint="default" w:ascii="Times New Roman" w:hAnsi="Times New Roman"/>
          <w:sz w:val="24"/>
          <w:szCs w:val="24"/>
          <w:lang w:val="en-GB"/>
        </w:rPr>
        <w:tab/>
        <w:t>Direct DFT Summation formula</w:t>
      </w:r>
    </w:p>
    <w:p w14:paraId="6B013D7E"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DFT matrix: </w:t>
      </w:r>
      <w:r>
        <w:rPr>
          <w:rFonts w:hint="default" w:ascii="Times New Roman" w:hAnsi="Times New Roman"/>
          <w:sz w:val="24"/>
          <w:szCs w:val="24"/>
          <w:lang w:val="en-GB"/>
        </w:rPr>
        <w:tab/>
        <w:t>DFT Matrix algorithm</w:t>
      </w:r>
    </w:p>
    <w:p w14:paraId="3A3381E2"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FFT-DIT:  </w:t>
      </w:r>
      <w:r>
        <w:rPr>
          <w:rFonts w:hint="default" w:ascii="Times New Roman" w:hAnsi="Times New Roman"/>
          <w:sz w:val="24"/>
          <w:szCs w:val="24"/>
          <w:lang w:val="en-GB"/>
        </w:rPr>
        <w:tab/>
        <w:t>Fast Fourier Transform (FFT) using the decimation-in-time algorithm</w:t>
      </w:r>
    </w:p>
    <w:p w14:paraId="2DD045E9"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FFT-DIF: </w:t>
      </w:r>
      <w:r>
        <w:rPr>
          <w:rFonts w:hint="default" w:ascii="Times New Roman" w:hAnsi="Times New Roman"/>
          <w:sz w:val="24"/>
          <w:szCs w:val="24"/>
          <w:lang w:val="en-GB"/>
        </w:rPr>
        <w:tab/>
        <w:t/>
      </w:r>
      <w:r>
        <w:rPr>
          <w:rFonts w:hint="default" w:ascii="Times New Roman" w:hAnsi="Times New Roman"/>
          <w:sz w:val="24"/>
          <w:szCs w:val="24"/>
          <w:lang w:val="en-GB"/>
        </w:rPr>
        <w:tab/>
        <w:t>FFT using decimation-in-frequency algorithm</w:t>
      </w:r>
    </w:p>
    <w:p w14:paraId="4F372F59"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fft: </w:t>
      </w:r>
      <w:r>
        <w:rPr>
          <w:rFonts w:hint="default" w:ascii="Times New Roman" w:hAnsi="Times New Roman"/>
          <w:sz w:val="24"/>
          <w:szCs w:val="24"/>
          <w:lang w:val="en-GB"/>
        </w:rPr>
        <w:tab/>
        <w:t/>
      </w:r>
      <w:r>
        <w:rPr>
          <w:rFonts w:hint="default" w:ascii="Times New Roman" w:hAnsi="Times New Roman"/>
          <w:sz w:val="24"/>
          <w:szCs w:val="24"/>
          <w:lang w:val="en-GB"/>
        </w:rPr>
        <w:tab/>
        <w:t>MATLAB’s built-in FFT command</w:t>
      </w:r>
    </w:p>
    <w:p w14:paraId="522582C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7849FFA9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Since the steps (a) to (h) are repeated for different lengths of arrays, steps (a)-(h) are written as a function called 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 xml:space="preserve">steps_a_h(x)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which is provided in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 xml:space="preserve"> </w:t>
      </w:r>
      <w:r>
        <w:rPr>
          <w:rFonts w:hint="default" w:ascii="Times New Roman" w:hAnsi="Times New Roman"/>
          <w:b/>
          <w:bCs/>
          <w:sz w:val="24"/>
          <w:szCs w:val="24"/>
          <w:highlight w:val="none"/>
          <w:lang w:val="en-GB"/>
        </w:rPr>
        <w:t>Appendix A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.</w:t>
      </w:r>
    </w:p>
    <w:p w14:paraId="49B19B55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4D90FB3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First, a complex array of length N = 32 is created with the given code snippet:</w:t>
      </w:r>
    </w:p>
    <w:p w14:paraId="22F60AC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5AE57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rng(2,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"twister"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7CDE82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32;</w:t>
      </w:r>
    </w:p>
    <w:p w14:paraId="4356DE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real_part = randn(1,N);</w:t>
      </w:r>
    </w:p>
    <w:p w14:paraId="2D00A5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imag_part = randn(1,N);</w:t>
      </w:r>
    </w:p>
    <w:p w14:paraId="16D0CB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real_part + 1i*imag_part;</w:t>
      </w:r>
    </w:p>
    <w:p w14:paraId="3BBB33E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5ED8CB9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a)</w:t>
      </w:r>
    </w:p>
    <w:p w14:paraId="7D146CBB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 w14:paraId="260DD12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Real and imaginary parts of x[n] of length N = 32 are plotted with the following code snippet:</w:t>
      </w:r>
    </w:p>
    <w:p w14:paraId="6260CCB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8CED4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 = 0:N-1; </w:t>
      </w:r>
    </w:p>
    <w:p w14:paraId="2C3CC1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2C5B8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figure;</w:t>
      </w:r>
    </w:p>
    <w:p w14:paraId="20EAA2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subplot(2,1,1);</w:t>
      </w:r>
    </w:p>
    <w:p w14:paraId="01230B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real(x),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7906A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'Real Part of x[n]'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CAA546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231FBD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'Re\{x[n]\}'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844E4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5F63E9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07A264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68964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subplot(2,1,2);</w:t>
      </w:r>
    </w:p>
    <w:p w14:paraId="2E2A8F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imag(x),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885E8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'Imaginary Part of x[n]'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253C25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1D5CBC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'Im\{x[n]\}'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80332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1C6003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69719A4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77E89EA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96105" cy="3310255"/>
            <wp:effectExtent l="0" t="0" r="825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5AD6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Real and Imaginary parts of x[n], N= 32</w:t>
      </w:r>
    </w:p>
    <w:p w14:paraId="53F42B38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GB"/>
        </w:rPr>
      </w:pPr>
    </w:p>
    <w:p w14:paraId="1C0FBAFB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GB"/>
        </w:rPr>
      </w:pPr>
    </w:p>
    <w:p w14:paraId="1A1B91C7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b)</w:t>
      </w:r>
    </w:p>
    <w:p w14:paraId="7225B358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454574BE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The definition of DFT in summation form:</w:t>
      </w:r>
    </w:p>
    <w:p w14:paraId="2275821F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05214E65"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drawing>
          <wp:inline distT="0" distB="0" distL="114300" distR="114300">
            <wp:extent cx="2063115" cy="446405"/>
            <wp:effectExtent l="0" t="0" r="9525" b="10795"/>
            <wp:docPr id="3" name="2384804F-3998-4D57-9195-F3826E402611-1" descr="C:/Users/User/AppData/Local/Temp/wps.RQMrZL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84804F-3998-4D57-9195-F3826E402611-1" descr="C:/Users/User/AppData/Local/Temp/wps.RQMrZLwps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D35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1EF03736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order to compute N = 32 point DFT of the array x[n] using the direct definition in summation form the following function is defined:</w:t>
      </w:r>
    </w:p>
    <w:p w14:paraId="2C84C92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E2BF9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DFT_summation(x)</w:t>
      </w:r>
    </w:p>
    <w:p w14:paraId="2D0B2F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70DD09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zeros(1, N); </w:t>
      </w:r>
    </w:p>
    <w:p w14:paraId="103A04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 = 0:N-1</w:t>
      </w:r>
    </w:p>
    <w:p w14:paraId="21547A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0:N-1</w:t>
      </w:r>
    </w:p>
    <w:p w14:paraId="10917B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leftChars="0"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X(k+1) = X(k+1) + x(n+1) * exp(-1i * 2 * pi * k * n / N);</w:t>
      </w:r>
    </w:p>
    <w:p w14:paraId="172267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154C0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B4B5B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4AC1B4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923850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order to compute DFT of x[n], the function is called as follows:</w:t>
      </w:r>
    </w:p>
    <w:p w14:paraId="15AD609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F25A3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t1 = tic;</w:t>
      </w:r>
    </w:p>
    <w:p w14:paraId="1A9C60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Xsum = DFT_summation(x);</w:t>
      </w:r>
    </w:p>
    <w:p w14:paraId="30AE8F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toc(t1);</w:t>
      </w:r>
    </w:p>
    <w:p w14:paraId="267AF6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DFT_summation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03FD74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plotDFT(Xsum,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'Summation Formula'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0000797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5974423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c)</w:t>
      </w:r>
    </w:p>
    <w:p w14:paraId="4CF081F1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 w14:paraId="4D865B2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DFT matrix defined as:</w:t>
      </w:r>
    </w:p>
    <w:p w14:paraId="68CD8ED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5415DA47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3368675" cy="1311275"/>
            <wp:effectExtent l="0" t="0" r="14605" b="14605"/>
            <wp:docPr id="4" name="2384804F-3998-4D57-9195-F3826E402611-2" descr="C:/Users/User/AppData/Local/Temp/wps.LEKrAU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84804F-3998-4D57-9195-F3826E402611-2" descr="C:/Users/User/AppData/Local/Temp/wps.LEKrAUwps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D30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where:</w:t>
      </w:r>
    </w:p>
    <w:p w14:paraId="128B5970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808990" cy="214630"/>
            <wp:effectExtent l="0" t="0" r="13970" b="13970"/>
            <wp:docPr id="5" name="2384804F-3998-4D57-9195-F3826E402611-3" descr="C:/Users/User/AppData/Local/Temp/wps.hvBdZj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84804F-3998-4D57-9195-F3826E402611-3" descr="C:/Users/User/AppData/Local/Temp/wps.hvBdZjwps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30" cy="21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5AC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F342CF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order to create DFT matrix and compute the DFT of the array x[n] using the DFT matrix the following function is defined:</w:t>
      </w:r>
    </w:p>
    <w:p w14:paraId="33097F2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38249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DFT_matrix(x)</w:t>
      </w:r>
    </w:p>
    <w:p w14:paraId="7D53CD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0C83BC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WN = exp(-1i * 2 * pi / N); </w:t>
      </w:r>
    </w:p>
    <w:p w14:paraId="46B901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DFT_mat = zeros(N, N); </w:t>
      </w:r>
    </w:p>
    <w:p w14:paraId="41B0FF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 = 0:N-1</w:t>
      </w:r>
    </w:p>
    <w:p w14:paraId="7F8097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0:N-1</w:t>
      </w:r>
    </w:p>
    <w:p w14:paraId="011417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leftChars="0"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DFT_mat(k+1, n+1) = WN^(k * n);</w:t>
      </w:r>
    </w:p>
    <w:p w14:paraId="6181B9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370E38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20A78F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(DFT_mat * x.').';</w:t>
      </w:r>
    </w:p>
    <w:p w14:paraId="138FF1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2C3990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2AD78C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50B8457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d)</w:t>
      </w:r>
    </w:p>
    <w:p w14:paraId="1500255F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65977037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DFT of x[n] calculated with the DFT matrix as follows:</w:t>
      </w:r>
    </w:p>
    <w:p w14:paraId="2E196C72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78C796B9"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drawing>
          <wp:inline distT="0" distB="0" distL="114300" distR="114300">
            <wp:extent cx="719455" cy="116840"/>
            <wp:effectExtent l="0" t="0" r="12065" b="5080"/>
            <wp:docPr id="6" name="2384804F-3998-4D57-9195-F3826E402611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84804F-3998-4D57-9195-F3826E402611-5" descr="wps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4649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4206CD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order to compute DFT of x[n], the DFT matrix function is called as follows:</w:t>
      </w:r>
    </w:p>
    <w:p w14:paraId="0E277F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</w:p>
    <w:p w14:paraId="5466CD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t2 = tic;</w:t>
      </w:r>
    </w:p>
    <w:p w14:paraId="6298A6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X_mat = DFT_matrix(x);</w:t>
      </w:r>
    </w:p>
    <w:p w14:paraId="0BEB13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toc(t2);</w:t>
      </w:r>
    </w:p>
    <w:p w14:paraId="0D5DF1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DFT_matrix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64313C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plotDFT(X_mat,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'DFT matrix'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7624AAD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207E387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667E8CB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e)</w:t>
      </w:r>
    </w:p>
    <w:p w14:paraId="0FD0C2E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0F5AF3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Decimation-in-time Fast Fourier Transform is defined as recursively dividing the even and odd samples:</w:t>
      </w:r>
    </w:p>
    <w:p w14:paraId="5347993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9A12AFB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3723005" cy="461010"/>
            <wp:effectExtent l="0" t="0" r="10795" b="11430"/>
            <wp:docPr id="41" name="2384804F-3998-4D57-9195-F3826E402611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384804F-3998-4D57-9195-F3826E402611-6" descr="wps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3AE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where:</w:t>
      </w:r>
    </w:p>
    <w:p w14:paraId="7F61BDD0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853440" cy="192405"/>
            <wp:effectExtent l="0" t="0" r="0" b="5715"/>
            <wp:docPr id="49" name="2384804F-3998-4D57-9195-F3826E402611-14" descr="C:/Users/User/AppData/Local/Temp/wps.avXgHc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384804F-3998-4D57-9195-F3826E402611-14" descr="C:/Users/User/AppData/Local/Temp/wps.avXgHcwps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25" cy="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1D3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B84B7D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Key Steps in the FFT DIT Algorithm:</w:t>
      </w:r>
    </w:p>
    <w:p w14:paraId="4DAC1FB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7D58BEE6">
      <w:pPr>
        <w:numPr>
          <w:ilvl w:val="0"/>
          <w:numId w:val="13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Divide: The sequence x is split into two smaller subsequences: one containing the even-indexed elements and the other containing the odd-indexed elements.</w:t>
      </w:r>
    </w:p>
    <w:p w14:paraId="082E839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6DEB910">
      <w:pPr>
        <w:numPr>
          <w:ilvl w:val="0"/>
          <w:numId w:val="13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Conquer: The FFT of the even and odd subsequences is computed recursively.</w:t>
      </w:r>
    </w:p>
    <w:p w14:paraId="7FFD9B0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D0CC305">
      <w:pPr>
        <w:numPr>
          <w:ilvl w:val="0"/>
          <w:numId w:val="13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Combine: The results of the even and odd subsequences are combined using a "twiddle factor" W, which is a complex exponential factor, to form the final result.</w:t>
      </w:r>
    </w:p>
    <w:p w14:paraId="571411F9">
      <w:pPr>
        <w:numPr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GB"/>
        </w:rPr>
      </w:pPr>
    </w:p>
    <w:p w14:paraId="16B4AAD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In order to compute the DFT of the array x[n] using the FFT </w:t>
      </w:r>
      <w:r>
        <w:rPr>
          <w:rFonts w:hint="default" w:ascii="Times New Roman" w:hAnsi="Times New Roman"/>
          <w:sz w:val="24"/>
          <w:szCs w:val="24"/>
          <w:highlight w:val="none"/>
          <w:lang w:val="en-GB"/>
        </w:rPr>
        <w:t xml:space="preserve">decimation-in-time algorithm </w:t>
      </w:r>
      <w:r>
        <w:rPr>
          <w:rFonts w:hint="default" w:ascii="Times New Roman" w:hAnsi="Times New Roman"/>
          <w:sz w:val="24"/>
          <w:szCs w:val="24"/>
          <w:lang w:val="en-GB"/>
        </w:rPr>
        <w:t>the following function is defined:</w:t>
      </w:r>
    </w:p>
    <w:p w14:paraId="120EF32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5B877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FFT_DIT(x)</w:t>
      </w:r>
    </w:p>
    <w:p w14:paraId="59F2C5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63F76C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== 1</w:t>
      </w:r>
    </w:p>
    <w:p w14:paraId="528F9F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x;</w:t>
      </w:r>
    </w:p>
    <w:p w14:paraId="70B588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else</w:t>
      </w:r>
    </w:p>
    <w:p w14:paraId="617E75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Divide</w:t>
      </w:r>
    </w:p>
    <w:p w14:paraId="574D78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x_even = x(1:2:end);</w:t>
      </w:r>
    </w:p>
    <w:p w14:paraId="62BDC6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x_odd = x(2:2:end);</w:t>
      </w:r>
    </w:p>
    <w:p w14:paraId="72BE98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Conquer</w:t>
      </w:r>
    </w:p>
    <w:p w14:paraId="3D904F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X_even = FFT_DIT(x_even);</w:t>
      </w:r>
    </w:p>
    <w:p w14:paraId="4DAE0F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X_odd = FFT_DIT(x_odd);</w:t>
      </w:r>
    </w:p>
    <w:p w14:paraId="7011AA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Combine</w:t>
      </w:r>
    </w:p>
    <w:p w14:paraId="15A452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WN = exp(-1i * 2 * pi / N);</w:t>
      </w:r>
    </w:p>
    <w:p w14:paraId="6B758B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 = 1;</w:t>
      </w:r>
    </w:p>
    <w:p w14:paraId="227C65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zeros(1, N);</w:t>
      </w:r>
    </w:p>
    <w:p w14:paraId="07E425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 = 1:N/2</w:t>
      </w:r>
    </w:p>
    <w:p w14:paraId="25597D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leftChars="0"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X(k) = X_even(k) + W * X_odd(k);</w:t>
      </w:r>
    </w:p>
    <w:p w14:paraId="6DC658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leftChars="0"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 + N/2) = X_even(k) - W * X_odd(k);</w:t>
      </w:r>
    </w:p>
    <w:p w14:paraId="32EB47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leftChars="0"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 = W * WN;</w:t>
      </w:r>
    </w:p>
    <w:p w14:paraId="63D31E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18A31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ED0B7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0CA1B5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54C01C8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order to compute DFT of x[n], the FFT DIT function is called as follows:</w:t>
      </w:r>
    </w:p>
    <w:p w14:paraId="41EEDDF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10F4D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t3 = tic;</w:t>
      </w:r>
    </w:p>
    <w:p w14:paraId="130946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X_DIT = FFT_DIT(x);</w:t>
      </w:r>
    </w:p>
    <w:p w14:paraId="1DC454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toc(t3);</w:t>
      </w:r>
    </w:p>
    <w:p w14:paraId="1AD1FA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FFT_DIT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3A8A00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plotDFT(X_DIT,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'FFT-DIT'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3608D8C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96F9DE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67B0F82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f)</w:t>
      </w:r>
    </w:p>
    <w:p w14:paraId="30EEC14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707564A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N point DFT defined as:</w:t>
      </w:r>
    </w:p>
    <w:p w14:paraId="4D51840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</w:t>
      </w:r>
    </w:p>
    <w:p w14:paraId="1A4D787A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1183640" cy="442595"/>
            <wp:effectExtent l="0" t="0" r="5080" b="14605"/>
            <wp:docPr id="50" name="2384804F-3998-4D57-9195-F3826E402611-15" descr="C:/Users/User/AppData/Local/Temp/wps.AFDEoR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384804F-3998-4D57-9195-F3826E402611-15" descr="C:/Users/User/AppData/Local/Temp/wps.AFDEoRwps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344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B6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where:</w:t>
      </w:r>
    </w:p>
    <w:p w14:paraId="55656F62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853440" cy="192405"/>
            <wp:effectExtent l="0" t="0" r="0" b="5715"/>
            <wp:docPr id="51" name="2384804F-3998-4D57-9195-F3826E402611-16" descr="C:/Users/User/AppData/Local/Temp/wps.avXgHc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384804F-3998-4D57-9195-F3826E402611-16" descr="C:/Users/User/AppData/Local/Temp/wps.avXgHcwps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25" cy="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C6D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9281186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Decimation-in-frequency Fast Fourier Transform can be calculated by putting k = 2r in the summation formula then we get:</w:t>
      </w:r>
    </w:p>
    <w:p w14:paraId="710B01D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141028A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1582420" cy="476250"/>
            <wp:effectExtent l="0" t="0" r="2540" b="11430"/>
            <wp:docPr id="43" name="2384804F-3998-4D57-9195-F3826E402611-8" descr="C:/Users/User/AppData/Local/Temp/wps.ZuDLqJ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384804F-3998-4D57-9195-F3826E402611-8" descr="C:/Users/User/AppData/Local/Temp/wps.ZuDLqJwps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8629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Split into two sums:</w:t>
      </w:r>
    </w:p>
    <w:p w14:paraId="47731560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559B4B59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3108325" cy="415290"/>
            <wp:effectExtent l="0" t="0" r="635" b="11430"/>
            <wp:docPr id="44" name="2384804F-3998-4D57-9195-F3826E402611-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384804F-3998-4D57-9195-F3826E402611-9" descr="wps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0D35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Rearranging the terms:</w:t>
      </w:r>
    </w:p>
    <w:p w14:paraId="06B7330C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0BF742E8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2395855" cy="442595"/>
            <wp:effectExtent l="0" t="0" r="12065" b="14605"/>
            <wp:docPr id="45" name="2384804F-3998-4D57-9195-F3826E402611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384804F-3998-4D57-9195-F3826E402611-10" descr="wps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317B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This N/2 DFT of first and second half summed. X[2r+1] can be found similarly. </w:t>
      </w:r>
    </w:p>
    <w:p w14:paraId="75C4B561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31907D17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This can be repeated recursively.</w:t>
      </w:r>
    </w:p>
    <w:p w14:paraId="46123CD3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0BECBE5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In order to compute the DFT of the array x[n] using the FFT </w:t>
      </w:r>
      <w:r>
        <w:rPr>
          <w:rFonts w:hint="default" w:ascii="Times New Roman" w:hAnsi="Times New Roman"/>
          <w:sz w:val="24"/>
          <w:szCs w:val="24"/>
          <w:highlight w:val="none"/>
          <w:lang w:val="en-GB"/>
        </w:rPr>
        <w:t xml:space="preserve">decimation-in-frequency </w:t>
      </w:r>
      <w:r>
        <w:rPr>
          <w:rFonts w:hint="default" w:ascii="Times New Roman" w:hAnsi="Times New Roman"/>
          <w:sz w:val="24"/>
          <w:szCs w:val="24"/>
          <w:lang w:val="en-GB"/>
        </w:rPr>
        <w:t>algorithm the following function is defined:</w:t>
      </w:r>
    </w:p>
    <w:p w14:paraId="388C7A8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7FF19F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FFT_DIF(x)</w:t>
      </w:r>
    </w:p>
    <w:p w14:paraId="320764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15389F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== 1</w:t>
      </w:r>
    </w:p>
    <w:p w14:paraId="7BAF10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x;</w:t>
      </w:r>
    </w:p>
    <w:p w14:paraId="538B74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else</w:t>
      </w:r>
    </w:p>
    <w:p w14:paraId="1909C1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x;</w:t>
      </w:r>
    </w:p>
    <w:p w14:paraId="56AF60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Butterfly stage</w:t>
      </w:r>
    </w:p>
    <w:p w14:paraId="5300B6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 = 1:N/2</w:t>
      </w:r>
    </w:p>
    <w:p w14:paraId="721854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leftChars="0"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temp = X(k);</w:t>
      </w:r>
    </w:p>
    <w:p w14:paraId="236F78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leftChars="0"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X(k) = temp + X(k + N/2);</w:t>
      </w:r>
    </w:p>
    <w:p w14:paraId="758A81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720" w:leftChars="0"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 + N/2) = (temp - X(k + N/2)) * exp(-1i * 2 * pi * (k - 1) / N);</w:t>
      </w:r>
    </w:p>
    <w:p w14:paraId="5DC377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D0372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Recursive stage</w:t>
      </w:r>
    </w:p>
    <w:p w14:paraId="42CB93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X(1:N/2) = FFT_DIF(X(1:N/2));</w:t>
      </w:r>
    </w:p>
    <w:p w14:paraId="2E594C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X(N/2+1:N) = FFT_DIF(X(N/2+1:N)); </w:t>
      </w:r>
    </w:p>
    <w:p w14:paraId="2BE11B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E0176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3DC976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B0B551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order to compute DFT of x[n], the FFT DIF function is called as follows:</w:t>
      </w:r>
    </w:p>
    <w:p w14:paraId="2F77CDD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4DC94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t4 = tic;</w:t>
      </w:r>
    </w:p>
    <w:p w14:paraId="1F1750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X_DIF = bitrevorder(FFT_DIF(x));</w:t>
      </w:r>
    </w:p>
    <w:p w14:paraId="75CC94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toc(t4);</w:t>
      </w:r>
    </w:p>
    <w:p w14:paraId="640A5D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FFT_DIF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14DB77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plotDFT(X_DIF,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'FFT-DIF'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199676A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C8BEA69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7CCD5B8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g)</w:t>
      </w:r>
    </w:p>
    <w:p w14:paraId="0D7D571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989710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order to compute DFT of x[n] using the MATLAB’s built-in FFT command, the fft command is called as follows:</w:t>
      </w:r>
    </w:p>
    <w:p w14:paraId="5AE89E6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52A5A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t5 = tic;</w:t>
      </w:r>
    </w:p>
    <w:p w14:paraId="66591F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X_fft = fft(x);</w:t>
      </w:r>
    </w:p>
    <w:p w14:paraId="0F57F6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toc(t5);</w:t>
      </w:r>
    </w:p>
    <w:p w14:paraId="75EFFB6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fft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318B07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plotDFT(X_fft,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5A6737D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5E253E89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F48961F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h)</w:t>
      </w:r>
    </w:p>
    <w:p w14:paraId="011F101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64D737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For plotting purposes, 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plotDFT(X, str)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function is defined. That takes the name of the algorithm (str) and DFT of x[n] (X[k]) and plots the magnitude and phase graphs of X[k]. The function is visible in 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Appendix A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.</w:t>
      </w:r>
    </w:p>
    <w:p w14:paraId="1115CB5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The magnitude and phase graphs of X[k] for each algorithm when N = 32 are below in Figures 2-6:</w:t>
      </w:r>
    </w:p>
    <w:p w14:paraId="6F66540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DF81A06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15740" cy="3173730"/>
            <wp:effectExtent l="0" t="0" r="7620" b="1143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60A6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Fig.2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summation formula, N = 32</w:t>
      </w:r>
    </w:p>
    <w:p w14:paraId="32A8E73C">
      <w:pPr>
        <w:numPr>
          <w:ilvl w:val="0"/>
          <w:numId w:val="0"/>
        </w:numPr>
        <w:jc w:val="center"/>
      </w:pPr>
    </w:p>
    <w:p w14:paraId="3F4D4B0E">
      <w:pPr>
        <w:numPr>
          <w:ilvl w:val="0"/>
          <w:numId w:val="0"/>
        </w:numPr>
        <w:jc w:val="center"/>
        <w:rPr>
          <w:rFonts w:hint="default"/>
          <w:lang w:val="en-GB"/>
        </w:rPr>
      </w:pPr>
    </w:p>
    <w:p w14:paraId="7C109E5F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27145" cy="2995295"/>
            <wp:effectExtent l="0" t="0" r="13335" b="698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91F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Fig.3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DFT matrix, N = 32</w:t>
      </w:r>
    </w:p>
    <w:p w14:paraId="5B507A1A">
      <w:pPr>
        <w:numPr>
          <w:ilvl w:val="0"/>
          <w:numId w:val="0"/>
        </w:numPr>
        <w:jc w:val="center"/>
      </w:pPr>
    </w:p>
    <w:p w14:paraId="5F5DCD8B">
      <w:pPr>
        <w:numPr>
          <w:ilvl w:val="0"/>
          <w:numId w:val="0"/>
        </w:numPr>
        <w:jc w:val="center"/>
      </w:pPr>
    </w:p>
    <w:p w14:paraId="0E4F742F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0005" cy="2977515"/>
            <wp:effectExtent l="0" t="0" r="5715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EAC9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Fig.4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FFT-DIT, N = 32</w:t>
      </w:r>
    </w:p>
    <w:p w14:paraId="5F17C0CB">
      <w:pPr>
        <w:numPr>
          <w:ilvl w:val="0"/>
          <w:numId w:val="0"/>
        </w:numPr>
        <w:jc w:val="center"/>
      </w:pPr>
    </w:p>
    <w:p w14:paraId="1A0ACB6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61105" cy="2789555"/>
            <wp:effectExtent l="0" t="0" r="3175" b="1460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5D9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Fig.5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FFT-DIF, N = 32</w:t>
      </w:r>
    </w:p>
    <w:p w14:paraId="50D3DFA5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</w:p>
    <w:p w14:paraId="4658FEE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51580" cy="2912110"/>
            <wp:effectExtent l="0" t="0" r="12700" b="1397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5B6F">
      <w:pPr>
        <w:numPr>
          <w:ilvl w:val="0"/>
          <w:numId w:val="0"/>
        </w:numPr>
        <w:jc w:val="center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Fig.6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FFT, N = 32</w:t>
      </w:r>
    </w:p>
    <w:p w14:paraId="304137D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5E04189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Comparing Figures 2-6 it is visible that each algorithm produces equivalent results.</w:t>
      </w:r>
    </w:p>
    <w:p w14:paraId="352DCA7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F694339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highlight w:val="none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The algorithms are also compared using the difference of the norms between arrays. Each custom algorithm is compared with the built-in FFT command to check whether the norm is infinitesimally s</w:t>
      </w:r>
      <w:r>
        <w:rPr>
          <w:rFonts w:hint="default" w:ascii="Times New Roman" w:hAnsi="Times New Roman"/>
          <w:sz w:val="24"/>
          <w:szCs w:val="24"/>
          <w:highlight w:val="none"/>
          <w:lang w:val="en-GB"/>
        </w:rPr>
        <w:t>mall or not (close to machine precision). The following code snippet computes the differences:</w:t>
      </w:r>
    </w:p>
    <w:p w14:paraId="1FBB73A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highlight w:val="none"/>
          <w:lang w:val="en-GB"/>
        </w:rPr>
      </w:pPr>
    </w:p>
    <w:p w14:paraId="52394F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'Summation Formula: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Xsum))]);</w:t>
      </w:r>
    </w:p>
    <w:p w14:paraId="2D4B0F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'DFT matrix: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X_mat))]);</w:t>
      </w:r>
    </w:p>
    <w:p w14:paraId="37BFF0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'FFT-DIT: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X_DIT))]);</w:t>
      </w:r>
    </w:p>
    <w:p w14:paraId="62D8C0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'FFT-DIF: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X_DIF))]);</w:t>
      </w:r>
    </w:p>
    <w:p w14:paraId="3A5373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X_fft))]);</w:t>
      </w:r>
    </w:p>
    <w:p w14:paraId="2EA9C77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highlight w:val="none"/>
          <w:lang w:val="en-GB"/>
        </w:rPr>
      </w:pPr>
    </w:p>
    <w:p w14:paraId="72B4A37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highlight w:val="none"/>
          <w:lang w:val="en-GB"/>
        </w:rPr>
      </w:pPr>
      <w:r>
        <w:rPr>
          <w:rFonts w:hint="default" w:ascii="Times New Roman" w:hAnsi="Times New Roman"/>
          <w:sz w:val="24"/>
          <w:szCs w:val="24"/>
          <w:highlight w:val="none"/>
          <w:lang w:val="en-GB"/>
        </w:rPr>
        <w:t>And the output is as following:</w:t>
      </w:r>
    </w:p>
    <w:p w14:paraId="37A8C11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highlight w:val="none"/>
          <w:lang w:val="en-GB"/>
        </w:rPr>
      </w:pPr>
    </w:p>
    <w:p w14:paraId="5E680B2B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highlight w:val="none"/>
          <w:lang w:val="en-GB"/>
        </w:rPr>
      </w:pPr>
      <w:r>
        <w:drawing>
          <wp:inline distT="0" distB="0" distL="114300" distR="114300">
            <wp:extent cx="2375535" cy="931545"/>
            <wp:effectExtent l="0" t="0" r="1905" b="1333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C12B">
      <w:pPr>
        <w:numPr>
          <w:ilvl w:val="0"/>
          <w:numId w:val="0"/>
        </w:numPr>
        <w:jc w:val="center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Fig.7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Difference of the norms between the algorithms, N = 32</w:t>
      </w:r>
    </w:p>
    <w:p w14:paraId="67372B26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8164D5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From Fig.7 it is evident that the difference of the norms are very close to zero, therefore, all the algorithms generates the same result.</w:t>
      </w:r>
    </w:p>
    <w:p w14:paraId="36028FF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2FDC976">
      <w:pPr>
        <w:numPr>
          <w:ilvl w:val="-1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i)</w:t>
      </w:r>
    </w:p>
    <w:p w14:paraId="0C7CCF8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7236525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Now, steps (a) - (h) repeated for a array of length with N = 256. The vector is crated using the provided code snippet as follows:</w:t>
      </w:r>
    </w:p>
    <w:p w14:paraId="1C01683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7E524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rng(2,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"twister"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0702E4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256;</w:t>
      </w:r>
    </w:p>
    <w:p w14:paraId="0C90D8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real_part = randn(1,N);</w:t>
      </w:r>
    </w:p>
    <w:p w14:paraId="29B6AA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imag_part = randn(1,N);</w:t>
      </w:r>
    </w:p>
    <w:p w14:paraId="67CA47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real_part + 1i*imag_part;</w:t>
      </w:r>
    </w:p>
    <w:p w14:paraId="3BF14BC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545E63E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And the steps (a)-(h) are repeated using the above mentioned custom function 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steps_a_h(x)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(see Appendix A):</w:t>
      </w:r>
    </w:p>
    <w:p w14:paraId="58B682BE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45350E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steps_a_h(x);</w:t>
      </w:r>
    </w:p>
    <w:p w14:paraId="3AFFC0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  <w:lang w:val="en-GB"/>
        </w:rPr>
      </w:pPr>
    </w:p>
    <w:p w14:paraId="53EDCD6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Real and imaginary parts of x[n] of length N = 256 are plotted:</w:t>
      </w:r>
    </w:p>
    <w:p w14:paraId="5AC4EBA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7879E486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drawing>
          <wp:inline distT="0" distB="0" distL="114300" distR="114300">
            <wp:extent cx="5753735" cy="2719070"/>
            <wp:effectExtent l="0" t="0" r="6985" b="889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AAA1">
      <w:pPr>
        <w:numPr>
          <w:ilvl w:val="0"/>
          <w:numId w:val="0"/>
        </w:numPr>
        <w:jc w:val="center"/>
      </w:pPr>
    </w:p>
    <w:p w14:paraId="0A70FDC0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Fig.8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Real and Imaginary parts of x[n], N= 256</w:t>
      </w:r>
    </w:p>
    <w:p w14:paraId="165AC6CF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10E73104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The magnitude and phase graph of the different algorithms:</w:t>
      </w:r>
    </w:p>
    <w:p w14:paraId="23BF8A8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884BC0F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657215" cy="2607310"/>
            <wp:effectExtent l="0" t="0" r="12065" b="1397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EDA7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Fig.9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summation formula, N = 256</w:t>
      </w:r>
    </w:p>
    <w:p w14:paraId="0EFA4D98">
      <w:pPr>
        <w:numPr>
          <w:ilvl w:val="0"/>
          <w:numId w:val="0"/>
        </w:numPr>
        <w:jc w:val="center"/>
      </w:pPr>
    </w:p>
    <w:p w14:paraId="00FF5EF3">
      <w:pPr>
        <w:numPr>
          <w:ilvl w:val="0"/>
          <w:numId w:val="0"/>
        </w:numPr>
        <w:jc w:val="center"/>
        <w:rPr>
          <w:rFonts w:hint="default"/>
          <w:lang w:val="en-GB"/>
        </w:rPr>
      </w:pPr>
    </w:p>
    <w:p w14:paraId="17806117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608320" cy="2531745"/>
            <wp:effectExtent l="0" t="0" r="0" b="1333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A20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Fig.10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DFT matrix, N = 256</w:t>
      </w:r>
    </w:p>
    <w:p w14:paraId="60A23295">
      <w:pPr>
        <w:numPr>
          <w:ilvl w:val="0"/>
          <w:numId w:val="0"/>
        </w:numPr>
        <w:jc w:val="center"/>
      </w:pPr>
    </w:p>
    <w:p w14:paraId="7A19D8B5">
      <w:pPr>
        <w:numPr>
          <w:ilvl w:val="0"/>
          <w:numId w:val="0"/>
        </w:numPr>
        <w:jc w:val="center"/>
      </w:pPr>
    </w:p>
    <w:p w14:paraId="0D27A7D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463540" cy="2468245"/>
            <wp:effectExtent l="0" t="0" r="7620" b="63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AFF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Fig.11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FFT-DIT, N = 256</w:t>
      </w:r>
    </w:p>
    <w:p w14:paraId="07EAADBB">
      <w:pPr>
        <w:numPr>
          <w:ilvl w:val="0"/>
          <w:numId w:val="0"/>
        </w:numPr>
        <w:jc w:val="center"/>
      </w:pPr>
    </w:p>
    <w:p w14:paraId="3A6D2C42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51195" cy="2637790"/>
            <wp:effectExtent l="0" t="0" r="9525" b="1397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48A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Fig.12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FFT-DIF, N = 256</w:t>
      </w:r>
    </w:p>
    <w:p w14:paraId="779F0DE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</w:p>
    <w:p w14:paraId="6DB85EC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51195" cy="2642870"/>
            <wp:effectExtent l="0" t="0" r="9525" b="889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33C9">
      <w:pPr>
        <w:numPr>
          <w:ilvl w:val="0"/>
          <w:numId w:val="0"/>
        </w:numPr>
        <w:jc w:val="center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Fig.13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FFT, N = 256</w:t>
      </w:r>
    </w:p>
    <w:p w14:paraId="63621E6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24F440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Comparing Figures 9-13 it is visible that each algorithm produces equivalent results.</w:t>
      </w:r>
    </w:p>
    <w:p w14:paraId="29ECBA2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ABD5216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Differences of the norms of different algorithms:</w:t>
      </w:r>
    </w:p>
    <w:p w14:paraId="14E93CF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05BB958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highlight w:val="none"/>
          <w:lang w:val="en-GB"/>
        </w:rPr>
      </w:pPr>
      <w:r>
        <w:drawing>
          <wp:inline distT="0" distB="0" distL="114300" distR="114300">
            <wp:extent cx="2320290" cy="875665"/>
            <wp:effectExtent l="0" t="0" r="11430" b="825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380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Fig.14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Difference of the norms between the algorithms, N = 256</w:t>
      </w:r>
    </w:p>
    <w:p w14:paraId="1CFE505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5C2FEA2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From Fig.14 it is evident that the difference of the norms are very close to zero, therefore, all the algorithms generates the same result.</w:t>
      </w:r>
    </w:p>
    <w:p w14:paraId="6365C2B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sz w:val="24"/>
          <w:szCs w:val="24"/>
          <w:lang w:val="en-GB"/>
        </w:rPr>
      </w:pPr>
    </w:p>
    <w:p w14:paraId="2134CD83">
      <w:p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br w:type="page"/>
      </w:r>
    </w:p>
    <w:p w14:paraId="10A20ADA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j)</w:t>
      </w:r>
    </w:p>
    <w:p w14:paraId="587D4AD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CB5810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Now, steps (a) - (h) repeated for a array of length with N = 2^12. The vector is crated using the provided code snippet as follows:</w:t>
      </w:r>
    </w:p>
    <w:p w14:paraId="21DF153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D6DCB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rng(2,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"twister"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6B77B9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N =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GB" w:eastAsia="zh-CN" w:bidi="ar"/>
        </w:rPr>
        <w:t>2^12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 w14:paraId="00A229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real_part = randn(1,N);</w:t>
      </w:r>
    </w:p>
    <w:p w14:paraId="4E23DD6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imag_part = randn(1,N);</w:t>
      </w:r>
    </w:p>
    <w:p w14:paraId="518FF1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 = real_part + 1i*imag_part;</w:t>
      </w:r>
    </w:p>
    <w:p w14:paraId="6C5CEF0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A95B971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And the steps (a)-(h) are repeated using the above mentioned custom function 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steps_a_h(x)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 (see Appendix A):</w:t>
      </w:r>
    </w:p>
    <w:p w14:paraId="17EE7DBA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3E07EE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steps_a_h(x);</w:t>
      </w:r>
    </w:p>
    <w:p w14:paraId="0F6210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790A697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Real and imaginary parts of x[n] of length N = 2^12 are plotted:</w:t>
      </w:r>
    </w:p>
    <w:p w14:paraId="6784F21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AE5DB5E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drawing>
          <wp:inline distT="0" distB="0" distL="114300" distR="114300">
            <wp:extent cx="5755640" cy="3320415"/>
            <wp:effectExtent l="0" t="0" r="5080" b="1905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4012">
      <w:pPr>
        <w:numPr>
          <w:ilvl w:val="0"/>
          <w:numId w:val="0"/>
        </w:numPr>
        <w:jc w:val="center"/>
      </w:pPr>
    </w:p>
    <w:p w14:paraId="796D4386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Fig.15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Real and Imaginary parts of x[n], N= </w:t>
      </w:r>
      <w:r>
        <w:rPr>
          <w:rFonts w:hint="default" w:ascii="Times New Roman" w:hAnsi="Times New Roman"/>
          <w:sz w:val="24"/>
          <w:szCs w:val="24"/>
          <w:lang w:val="en-GB"/>
        </w:rPr>
        <w:t>2^12</w:t>
      </w:r>
    </w:p>
    <w:p w14:paraId="3A4B5384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65307BBD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The magnitude and phase graph of the different algorithms:</w:t>
      </w:r>
    </w:p>
    <w:p w14:paraId="2E83D35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E8AA24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47385" cy="3150235"/>
            <wp:effectExtent l="0" t="0" r="13335" b="444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EE2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Fig.16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summation formula, N = </w:t>
      </w:r>
      <w:r>
        <w:rPr>
          <w:rFonts w:hint="default" w:ascii="Times New Roman" w:hAnsi="Times New Roman"/>
          <w:sz w:val="24"/>
          <w:szCs w:val="24"/>
          <w:lang w:val="en-GB"/>
        </w:rPr>
        <w:t>2^12</w:t>
      </w:r>
    </w:p>
    <w:p w14:paraId="7542FABC">
      <w:pPr>
        <w:numPr>
          <w:ilvl w:val="0"/>
          <w:numId w:val="0"/>
        </w:numPr>
        <w:jc w:val="center"/>
      </w:pPr>
    </w:p>
    <w:p w14:paraId="713A022D">
      <w:pPr>
        <w:numPr>
          <w:ilvl w:val="0"/>
          <w:numId w:val="0"/>
        </w:numPr>
        <w:jc w:val="center"/>
        <w:rPr>
          <w:rFonts w:hint="default"/>
          <w:lang w:val="en-GB"/>
        </w:rPr>
      </w:pPr>
    </w:p>
    <w:p w14:paraId="72A0ACD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53735" cy="3283585"/>
            <wp:effectExtent l="0" t="0" r="6985" b="8255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6A1A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Fig.17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DFT using DFT matrix, N = </w:t>
      </w:r>
      <w:r>
        <w:rPr>
          <w:rFonts w:hint="default" w:ascii="Times New Roman" w:hAnsi="Times New Roman"/>
          <w:sz w:val="24"/>
          <w:szCs w:val="24"/>
          <w:lang w:val="en-GB"/>
        </w:rPr>
        <w:t>2^12</w:t>
      </w:r>
    </w:p>
    <w:p w14:paraId="53C28D0D">
      <w:pPr>
        <w:numPr>
          <w:ilvl w:val="0"/>
          <w:numId w:val="0"/>
        </w:numPr>
        <w:jc w:val="center"/>
      </w:pPr>
    </w:p>
    <w:p w14:paraId="518CD547">
      <w:pPr>
        <w:numPr>
          <w:ilvl w:val="0"/>
          <w:numId w:val="0"/>
        </w:numPr>
        <w:jc w:val="center"/>
      </w:pPr>
    </w:p>
    <w:p w14:paraId="618A0A7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56910" cy="3199130"/>
            <wp:effectExtent l="0" t="0" r="3810" b="127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EB8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Fig.18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DFT using FFT-DIT, N = </w:t>
      </w:r>
      <w:r>
        <w:rPr>
          <w:rFonts w:hint="default" w:ascii="Times New Roman" w:hAnsi="Times New Roman"/>
          <w:sz w:val="24"/>
          <w:szCs w:val="24"/>
          <w:lang w:val="en-GB"/>
        </w:rPr>
        <w:t>2^12</w:t>
      </w:r>
    </w:p>
    <w:p w14:paraId="3C3038F4">
      <w:pPr>
        <w:numPr>
          <w:ilvl w:val="0"/>
          <w:numId w:val="0"/>
        </w:numPr>
        <w:jc w:val="center"/>
      </w:pPr>
    </w:p>
    <w:p w14:paraId="5D3D7D99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48020" cy="3154045"/>
            <wp:effectExtent l="0" t="0" r="12700" b="635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661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Fig.19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FFT-DIF, N = </w:t>
      </w:r>
      <w:r>
        <w:rPr>
          <w:rFonts w:hint="default" w:ascii="Times New Roman" w:hAnsi="Times New Roman"/>
          <w:sz w:val="24"/>
          <w:szCs w:val="24"/>
          <w:lang w:val="en-GB"/>
        </w:rPr>
        <w:t>2^12</w:t>
      </w:r>
    </w:p>
    <w:p w14:paraId="544B86C9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</w:p>
    <w:p w14:paraId="49EB28D8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58815" cy="3227070"/>
            <wp:effectExtent l="0" t="0" r="1905" b="3810"/>
            <wp:docPr id="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85A7">
      <w:pPr>
        <w:numPr>
          <w:ilvl w:val="0"/>
          <w:numId w:val="0"/>
        </w:numPr>
        <w:jc w:val="center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Fig.20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DFT using FFT, N = </w:t>
      </w:r>
      <w:r>
        <w:rPr>
          <w:rFonts w:hint="default" w:ascii="Times New Roman" w:hAnsi="Times New Roman"/>
          <w:sz w:val="24"/>
          <w:szCs w:val="24"/>
          <w:lang w:val="en-GB"/>
        </w:rPr>
        <w:t>2^12</w:t>
      </w:r>
    </w:p>
    <w:p w14:paraId="7D98C43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4F8738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Comparing Figures 16-20 it is visible that each algorithm produces equivalent results.</w:t>
      </w:r>
    </w:p>
    <w:p w14:paraId="6D72C82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D4AEE1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Differences of the norms of different algorithms:</w:t>
      </w:r>
    </w:p>
    <w:p w14:paraId="65784B97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3C0A7E0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highlight w:val="none"/>
          <w:lang w:val="en-GB"/>
        </w:rPr>
      </w:pPr>
      <w:r>
        <w:drawing>
          <wp:inline distT="0" distB="0" distL="114300" distR="114300">
            <wp:extent cx="2480945" cy="963295"/>
            <wp:effectExtent l="0" t="0" r="3175" b="12065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607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Fig.21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Difference of the norms between the algorithms, N = </w:t>
      </w:r>
      <w:r>
        <w:rPr>
          <w:rFonts w:hint="default" w:ascii="Times New Roman" w:hAnsi="Times New Roman"/>
          <w:sz w:val="24"/>
          <w:szCs w:val="24"/>
          <w:lang w:val="en-GB"/>
        </w:rPr>
        <w:t>2^12</w:t>
      </w:r>
    </w:p>
    <w:p w14:paraId="2297B43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16F49D6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From Fig.21 it is evident that the difference of the norms are very close to zero, therefore, all the algorithms generates the same result.</w:t>
      </w:r>
    </w:p>
    <w:p w14:paraId="5A670B0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45AE25C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k)</w:t>
      </w:r>
    </w:p>
    <w:p w14:paraId="71502FF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855E74C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Time it takes for each algorithm is calculated using </w:t>
      </w:r>
      <w:r>
        <w:rPr>
          <w:rFonts w:hint="default" w:ascii="Times New Roman" w:hAnsi="Times New Roman"/>
          <w:i/>
          <w:iCs/>
          <w:sz w:val="24"/>
          <w:szCs w:val="24"/>
          <w:lang w:val="en-GB"/>
        </w:rPr>
        <w:t>tic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and </w:t>
      </w:r>
      <w:r>
        <w:rPr>
          <w:rFonts w:hint="default" w:ascii="Times New Roman" w:hAnsi="Times New Roman"/>
          <w:i/>
          <w:iCs/>
          <w:sz w:val="24"/>
          <w:szCs w:val="24"/>
          <w:lang w:val="en-GB"/>
        </w:rPr>
        <w:t>toc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en-GB"/>
        </w:rPr>
        <w:t xml:space="preserve"> commands. The results are gathered in the Table 1.</w:t>
      </w:r>
    </w:p>
    <w:p w14:paraId="0D0EB329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sz w:val="24"/>
          <w:szCs w:val="24"/>
          <w:lang w:val="en-GB"/>
        </w:rPr>
      </w:pPr>
    </w:p>
    <w:tbl>
      <w:tblPr>
        <w:tblStyle w:val="111"/>
        <w:tblW w:w="0" w:type="auto"/>
        <w:tblInd w:w="13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224"/>
        <w:gridCol w:w="1740"/>
        <w:gridCol w:w="1704"/>
        <w:gridCol w:w="1644"/>
      </w:tblGrid>
      <w:tr w14:paraId="760A26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 w14:paraId="4378F91A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</w:p>
        </w:tc>
        <w:tc>
          <w:tcPr>
            <w:tcW w:w="1740" w:type="dxa"/>
          </w:tcPr>
          <w:p w14:paraId="26A8945A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N = 32</w:t>
            </w:r>
          </w:p>
        </w:tc>
        <w:tc>
          <w:tcPr>
            <w:tcW w:w="1704" w:type="dxa"/>
          </w:tcPr>
          <w:p w14:paraId="3527449F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N = 256</w:t>
            </w:r>
          </w:p>
        </w:tc>
        <w:tc>
          <w:tcPr>
            <w:tcW w:w="1644" w:type="dxa"/>
          </w:tcPr>
          <w:p w14:paraId="0CFDA650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N = 2^12</w:t>
            </w:r>
          </w:p>
        </w:tc>
      </w:tr>
      <w:tr w14:paraId="6DE1F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 w14:paraId="6BBD9AE5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Part (b)</w:t>
            </w:r>
          </w:p>
        </w:tc>
        <w:tc>
          <w:tcPr>
            <w:tcW w:w="1740" w:type="dxa"/>
          </w:tcPr>
          <w:p w14:paraId="68762917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0.001658 s</w:t>
            </w:r>
          </w:p>
        </w:tc>
        <w:tc>
          <w:tcPr>
            <w:tcW w:w="1704" w:type="dxa"/>
          </w:tcPr>
          <w:p w14:paraId="59E80A4F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0.018429 s</w:t>
            </w:r>
          </w:p>
        </w:tc>
        <w:tc>
          <w:tcPr>
            <w:tcW w:w="1644" w:type="dxa"/>
          </w:tcPr>
          <w:p w14:paraId="451250AD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4.120413 s</w:t>
            </w:r>
          </w:p>
        </w:tc>
      </w:tr>
      <w:tr w14:paraId="64708A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 w14:paraId="57AF535C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Part (d)</w:t>
            </w:r>
          </w:p>
        </w:tc>
        <w:tc>
          <w:tcPr>
            <w:tcW w:w="1740" w:type="dxa"/>
          </w:tcPr>
          <w:p w14:paraId="558B2710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0.001597 s</w:t>
            </w:r>
          </w:p>
        </w:tc>
        <w:tc>
          <w:tcPr>
            <w:tcW w:w="1704" w:type="dxa"/>
          </w:tcPr>
          <w:p w14:paraId="1BB7D111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0.034487 s</w:t>
            </w:r>
          </w:p>
        </w:tc>
        <w:tc>
          <w:tcPr>
            <w:tcW w:w="1644" w:type="dxa"/>
          </w:tcPr>
          <w:p w14:paraId="2C095C79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8.044837 s</w:t>
            </w:r>
          </w:p>
        </w:tc>
      </w:tr>
      <w:tr w14:paraId="41A6D8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 w14:paraId="0D660547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Part (e)</w:t>
            </w:r>
          </w:p>
        </w:tc>
        <w:tc>
          <w:tcPr>
            <w:tcW w:w="1740" w:type="dxa"/>
          </w:tcPr>
          <w:p w14:paraId="5FD53A62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0.000797 s</w:t>
            </w:r>
          </w:p>
        </w:tc>
        <w:tc>
          <w:tcPr>
            <w:tcW w:w="1704" w:type="dxa"/>
          </w:tcPr>
          <w:p w14:paraId="1345E709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0.004292 s</w:t>
            </w:r>
          </w:p>
        </w:tc>
        <w:tc>
          <w:tcPr>
            <w:tcW w:w="1644" w:type="dxa"/>
          </w:tcPr>
          <w:p w14:paraId="6C9B8744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0.019670 s</w:t>
            </w:r>
          </w:p>
        </w:tc>
      </w:tr>
      <w:tr w14:paraId="2ADDBE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 w14:paraId="1F162448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Part (f)</w:t>
            </w:r>
          </w:p>
        </w:tc>
        <w:tc>
          <w:tcPr>
            <w:tcW w:w="1740" w:type="dxa"/>
          </w:tcPr>
          <w:p w14:paraId="35B7B380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0.016621 s</w:t>
            </w:r>
          </w:p>
        </w:tc>
        <w:tc>
          <w:tcPr>
            <w:tcW w:w="1704" w:type="dxa"/>
          </w:tcPr>
          <w:p w14:paraId="25BA31A2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0.004007 s</w:t>
            </w:r>
          </w:p>
        </w:tc>
        <w:tc>
          <w:tcPr>
            <w:tcW w:w="1644" w:type="dxa"/>
          </w:tcPr>
          <w:p w14:paraId="410345A5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0.032825 s</w:t>
            </w:r>
          </w:p>
        </w:tc>
      </w:tr>
      <w:tr w14:paraId="4EDD13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24" w:type="dxa"/>
          </w:tcPr>
          <w:p w14:paraId="6BFAFF9E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Part (g)</w:t>
            </w:r>
          </w:p>
        </w:tc>
        <w:tc>
          <w:tcPr>
            <w:tcW w:w="1740" w:type="dxa"/>
          </w:tcPr>
          <w:p w14:paraId="263791FE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0.000464 s</w:t>
            </w:r>
          </w:p>
        </w:tc>
        <w:tc>
          <w:tcPr>
            <w:tcW w:w="1704" w:type="dxa"/>
          </w:tcPr>
          <w:p w14:paraId="1D8C2766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0.002475 s</w:t>
            </w:r>
          </w:p>
        </w:tc>
        <w:tc>
          <w:tcPr>
            <w:tcW w:w="1644" w:type="dxa"/>
          </w:tcPr>
          <w:p w14:paraId="34361E34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0.000225 s</w:t>
            </w:r>
          </w:p>
        </w:tc>
      </w:tr>
    </w:tbl>
    <w:p w14:paraId="7B08950F">
      <w:pPr>
        <w:numPr>
          <w:ilvl w:val="0"/>
          <w:numId w:val="0"/>
        </w:numPr>
        <w:rPr>
          <w:rFonts w:hint="default" w:ascii="Times New Roman" w:hAnsi="Times New Roman"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i/>
          <w:iCs/>
          <w:sz w:val="24"/>
          <w:szCs w:val="24"/>
          <w:lang w:val="en-GB"/>
        </w:rPr>
        <w:t>Table 1:</w:t>
      </w:r>
      <w:r>
        <w:rPr>
          <w:rFonts w:hint="default" w:ascii="Times New Roman" w:hAnsi="Times New Roman"/>
          <w:i/>
          <w:iCs/>
          <w:sz w:val="24"/>
          <w:szCs w:val="24"/>
          <w:lang w:val="en-GB"/>
        </w:rPr>
        <w:t xml:space="preserve"> Time it takes to compute different DFT approaches on signals of varying length</w:t>
      </w:r>
    </w:p>
    <w:p w14:paraId="2B02494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B0B1CC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Table 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1 </w:t>
      </w:r>
      <w:r>
        <w:rPr>
          <w:rFonts w:hint="default" w:ascii="Times New Roman" w:hAnsi="Times New Roman"/>
          <w:sz w:val="24"/>
          <w:szCs w:val="24"/>
        </w:rPr>
        <w:t>shows the time taken by five different DFT approaches for three signal lengths (N = 32, 256, and 4096). As expected, the time increases with larger signal sizes, and there is a significant variation in time across different methods. The direct DFT summation (part b) and DFT matrix (part d) exhibit a much slower computation time for larger arrays compared to the FFT-based approaches. Specifically, the FFT-DIT (part e) and FFT-DIF (part f) methods perform significantly faster as the signal length increases, highlighting the advantages of these algorithms in handling large data sets. The built-in MATLAB FFT (part g) shows the fastest computation time, aligning with theoretical expectations that FFT-based methods reduce complexity from O(N</w:t>
      </w:r>
      <w:r>
        <w:rPr>
          <w:rFonts w:hint="default" w:ascii="Times New Roman" w:hAnsi="Times New Roman"/>
          <w:sz w:val="24"/>
          <w:szCs w:val="24"/>
          <w:lang w:val="en-GB"/>
        </w:rPr>
        <w:t>^2)</w:t>
      </w:r>
      <w:r>
        <w:rPr>
          <w:rFonts w:hint="default" w:ascii="Times New Roman" w:hAnsi="Times New Roman"/>
          <w:sz w:val="24"/>
          <w:szCs w:val="24"/>
        </w:rPr>
        <w:t xml:space="preserve"> in the direct summation to O(NlogN). These findings confirm the efficiency of FFT algorithms, particularly as the signal length grows.</w:t>
      </w:r>
    </w:p>
    <w:p w14:paraId="5720AD0F">
      <w:pPr>
        <w:rPr>
          <w:rFonts w:hint="default" w:ascii="Times New Roman" w:hAnsi="Times New Roman" w:cs="Times New Roman"/>
          <w:sz w:val="24"/>
          <w:szCs w:val="24"/>
        </w:rPr>
      </w:pPr>
    </w:p>
    <w:p w14:paraId="0A602033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Q2)</w:t>
      </w:r>
    </w:p>
    <w:p w14:paraId="46C5155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1B7198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this part, we are focusing on a uncommon scenario where we are computing FFT of a signal length N = 3</w:t>
      </w:r>
      <w:r>
        <w:rPr>
          <w:rFonts w:hint="default" w:ascii="Times New Roman" w:hAnsi="Times New Roman"/>
          <w:sz w:val="24"/>
          <w:szCs w:val="24"/>
          <w:vertAlign w:val="superscript"/>
          <w:lang w:val="en-GB"/>
        </w:rPr>
        <w:t>v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instead of N = 2</w:t>
      </w:r>
      <w:r>
        <w:rPr>
          <w:rFonts w:hint="default" w:ascii="Times New Roman" w:hAnsi="Times New Roman"/>
          <w:sz w:val="24"/>
          <w:szCs w:val="24"/>
          <w:vertAlign w:val="superscript"/>
          <w:lang w:val="en-GB"/>
        </w:rPr>
        <w:t>v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. In particular, 9-pt signal array. Whole code of this question is provided in 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Appendix B</w:t>
      </w:r>
      <w:r>
        <w:rPr>
          <w:rFonts w:hint="default" w:ascii="Times New Roman" w:hAnsi="Times New Roman"/>
          <w:sz w:val="24"/>
          <w:szCs w:val="24"/>
          <w:lang w:val="en-GB"/>
        </w:rPr>
        <w:t>.</w:t>
      </w:r>
    </w:p>
    <w:p w14:paraId="306A8ED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765119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a)</w:t>
      </w:r>
    </w:p>
    <w:p w14:paraId="0A716F1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1EE379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Following similar steps with part (f) where we computed FFT of a signal with length N = 2</w:t>
      </w:r>
      <w:r>
        <w:rPr>
          <w:rFonts w:hint="default" w:ascii="Times New Roman" w:hAnsi="Times New Roman"/>
          <w:sz w:val="24"/>
          <w:szCs w:val="24"/>
          <w:vertAlign w:val="superscript"/>
          <w:lang w:val="en-GB"/>
        </w:rPr>
        <w:t xml:space="preserve">v </w:t>
      </w:r>
      <w:r>
        <w:rPr>
          <w:rFonts w:hint="default" w:ascii="Times New Roman" w:hAnsi="Times New Roman"/>
          <w:sz w:val="24"/>
          <w:szCs w:val="24"/>
          <w:vertAlign w:val="baseline"/>
          <w:lang w:val="en-GB"/>
        </w:rPr>
        <w:t xml:space="preserve">using the </w:t>
      </w:r>
      <w:r>
        <w:rPr>
          <w:rFonts w:hint="default" w:ascii="Times New Roman" w:hAnsi="Times New Roman"/>
          <w:sz w:val="24"/>
          <w:szCs w:val="24"/>
          <w:lang w:val="en-GB"/>
        </w:rPr>
        <w:t>decimation-in-frequency algorithm.</w:t>
      </w:r>
    </w:p>
    <w:p w14:paraId="048EA98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N point DFT defined as:</w:t>
      </w:r>
    </w:p>
    <w:p w14:paraId="1FA258C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</w:t>
      </w:r>
    </w:p>
    <w:p w14:paraId="151010D2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1183640" cy="442595"/>
            <wp:effectExtent l="0" t="0" r="5080" b="14605"/>
            <wp:docPr id="46" name="2384804F-3998-4D57-9195-F3826E402611-11" descr="C:/Users/User/AppData/Local/Temp/wps.AFDEoR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384804F-3998-4D57-9195-F3826E402611-11" descr="C:/Users/User/AppData/Local/Temp/wps.AFDEoRwps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344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F77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where:</w:t>
      </w:r>
    </w:p>
    <w:p w14:paraId="52325FA6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853440" cy="192405"/>
            <wp:effectExtent l="0" t="0" r="0" b="5715"/>
            <wp:docPr id="47" name="2384804F-3998-4D57-9195-F3826E402611-12" descr="C:/Users/User/AppData/Local/Temp/wps.avXgHc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384804F-3998-4D57-9195-F3826E402611-12" descr="C:/Users/User/AppData/Local/Temp/wps.avXgHcwps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25" cy="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3D48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465F3994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So in order to find X[k], let k = 3r, where r = 0 ,…, N/3-1</w:t>
      </w:r>
    </w:p>
    <w:p w14:paraId="5B4E733A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2A9C101C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1377950" cy="442595"/>
            <wp:effectExtent l="0" t="0" r="8890" b="14605"/>
            <wp:docPr id="48" name="2384804F-3998-4D57-9195-F3826E402611-13" descr="C:/Users/User/AppData/Local/Temp/wps.aSqean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384804F-3998-4D57-9195-F3826E402611-13" descr="C:/Users/User/AppData/Local/Temp/wps.aSqeanwps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767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1A0C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Split this over 3 sums with N/3 intervals.</w:t>
      </w:r>
    </w:p>
    <w:p w14:paraId="5075A9BD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7475A15A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5485130" cy="459105"/>
            <wp:effectExtent l="0" t="0" r="1270" b="13335"/>
            <wp:docPr id="54" name="2384804F-3998-4D57-9195-F3826E402611-19" descr="C:/Users/User/AppData/Local/Temp/wps.gjmhsy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384804F-3998-4D57-9195-F3826E402611-19" descr="C:/Users/User/AppData/Local/Temp/wps.gjmhsywp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B7D0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7AD56848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938530" cy="213995"/>
            <wp:effectExtent l="0" t="0" r="6350" b="14605"/>
            <wp:docPr id="57" name="2384804F-3998-4D57-9195-F3826E402611-2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384804F-3998-4D57-9195-F3826E402611-23" descr="wps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53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68CD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0DA79ED8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1943100" cy="198120"/>
            <wp:effectExtent l="0" t="0" r="7620" b="0"/>
            <wp:docPr id="55" name="2384804F-3998-4D57-9195-F3826E402611-24" descr="C:/Users/User/AppData/Local/Temp/wps.yYddcP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384804F-3998-4D57-9195-F3826E402611-24" descr="C:/Users/User/AppData/Local/Temp/wps.yYddcPwps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91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GB"/>
        </w:rPr>
        <w:tab/>
        <w:t xml:space="preserve">, </w:t>
      </w: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601980" cy="177800"/>
            <wp:effectExtent l="0" t="0" r="7620" b="5080"/>
            <wp:docPr id="56" name="2384804F-3998-4D57-9195-F3826E402611-21" descr="C:/Users/User/AppData/Local/Temp/wps.kThPsZ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384804F-3998-4D57-9195-F3826E402611-21" descr="C:/Users/User/AppData/Local/Temp/wps.kThPsZwps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93" cy="1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C411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49F1581A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2000885" cy="194945"/>
            <wp:effectExtent l="0" t="0" r="10795" b="3175"/>
            <wp:docPr id="58" name="2384804F-3998-4D57-9195-F3826E402611-27" descr="C:/Users/User/AppData/Local/Temp/wps.xrfmuH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384804F-3998-4D57-9195-F3826E402611-27" descr="C:/Users/User/AppData/Local/Temp/wps.xrfmuHwps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575310" cy="155575"/>
            <wp:effectExtent l="0" t="0" r="3810" b="12065"/>
            <wp:docPr id="59" name="2384804F-3998-4D57-9195-F3826E402611-26" descr="C:/Users/User/AppData/Local/Temp/wps.mhhjpJ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384804F-3998-4D57-9195-F3826E402611-26" descr="C:/Users/User/AppData/Local/Temp/wps.mhhjpJwps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8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F142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</w:p>
    <w:p w14:paraId="48A1DAEF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3439795" cy="415925"/>
            <wp:effectExtent l="0" t="0" r="4445" b="10795"/>
            <wp:docPr id="60" name="2384804F-3998-4D57-9195-F3826E402611-28" descr="C:/Users/User/AppData/Local/Temp/wps.uoRVTu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384804F-3998-4D57-9195-F3826E402611-28" descr="C:/Users/User/AppData/Local/Temp/wps.uoRVTuwps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F2D4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For k = 3r +1 where r = 0 ,…, N/3-1 </w:t>
      </w:r>
    </w:p>
    <w:p w14:paraId="7CBEF875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1541780" cy="386080"/>
            <wp:effectExtent l="0" t="0" r="12700" b="10160"/>
            <wp:docPr id="61" name="2384804F-3998-4D57-9195-F3826E402611-29" descr="C:/Users/User/AppData/Local/Temp/wps.lOpiDr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384804F-3998-4D57-9195-F3826E402611-29" descr="C:/Users/User/AppData/Local/Temp/wps.lOpiDrwps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66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42D1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Split this over 3 sums with N/3 intervals.</w:t>
      </w:r>
    </w:p>
    <w:p w14:paraId="0198B271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76F65A94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5485130" cy="423545"/>
            <wp:effectExtent l="0" t="0" r="1270" b="3175"/>
            <wp:docPr id="69" name="2384804F-3998-4D57-9195-F3826E402611-37" descr="C:/Users/User/AppData/Local/Temp/wps.cIgeva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384804F-3998-4D57-9195-F3826E402611-37" descr="C:/Users/User/AppData/Local/Temp/wps.cIgevawps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C298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1543050" cy="238125"/>
            <wp:effectExtent l="0" t="0" r="11430" b="5715"/>
            <wp:docPr id="63" name="2384804F-3998-4D57-9195-F3826E402611-31" descr="C:/Users/User/AppData/Local/Temp/wps.YRLVwj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384804F-3998-4D57-9195-F3826E402611-31" descr="C:/Users/User/AppData/Local/Temp/wps.YRLVwjwps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112" cy="2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EE5A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41438762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3397250" cy="198120"/>
            <wp:effectExtent l="0" t="0" r="1270" b="0"/>
            <wp:docPr id="64" name="2384804F-3998-4D57-9195-F3826E402611-32" descr="C:/Users/User/AppData/Local/Temp/wps.WRzQlo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384804F-3998-4D57-9195-F3826E402611-32" descr="C:/Users/User/AppData/Local/Temp/wps.WRzQlowps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96DAC541-7B7A-43D3-8B79-37D633B846F1}">
                          <asvg:svgBlip xmlns:asvg="http://schemas.microsoft.com/office/drawing/2016/SVG/main" r:embed="rId6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601980" cy="177800"/>
            <wp:effectExtent l="0" t="0" r="7620" b="5080"/>
            <wp:docPr id="65" name="2384804F-3998-4D57-9195-F3826E402611-33" descr="C:/Users/User/AppData/Local/Temp/wps.kThPsZ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384804F-3998-4D57-9195-F3826E402611-33" descr="C:/Users/User/AppData/Local/Temp/wps.kThPsZwps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93" cy="1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A7EA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52FB9651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3339465" cy="194945"/>
            <wp:effectExtent l="0" t="0" r="13335" b="3175"/>
            <wp:docPr id="66" name="2384804F-3998-4D57-9195-F3826E402611-34" descr="C:/Users/User/AppData/Local/Temp/wps.rOpIhV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384804F-3998-4D57-9195-F3826E402611-34" descr="C:/Users/User/AppData/Local/Temp/wps.rOpIhVwps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44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575310" cy="155575"/>
            <wp:effectExtent l="0" t="0" r="3810" b="12065"/>
            <wp:docPr id="67" name="2384804F-3998-4D57-9195-F3826E402611-35" descr="C:/Users/User/AppData/Local/Temp/wps.mhhjpJ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384804F-3998-4D57-9195-F3826E402611-35" descr="C:/Users/User/AppData/Local/Temp/wps.mhhjpJwps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8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145E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</w:p>
    <w:p w14:paraId="58DCBD91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3924935" cy="415925"/>
            <wp:effectExtent l="0" t="0" r="6985" b="10795"/>
            <wp:docPr id="68" name="2384804F-3998-4D57-9195-F3826E402611-36" descr="C:/Users/User/AppData/Local/Temp/wps.IvjaON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384804F-3998-4D57-9195-F3826E402611-36" descr="C:/Users/User/AppData/Local/Temp/wps.IvjaONwps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96DAC541-7B7A-43D3-8B79-37D633B846F1}">
                          <asvg:svgBlip xmlns:asvg="http://schemas.microsoft.com/office/drawing/2016/SVG/main" r:embed="rId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4D78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</w:p>
    <w:p w14:paraId="11C8D49F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For k = 3r +2 where r = 0 ,…, N/3-1</w:t>
      </w:r>
    </w:p>
    <w:p w14:paraId="41F81B81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1541780" cy="386080"/>
            <wp:effectExtent l="0" t="0" r="12700" b="10160"/>
            <wp:docPr id="62" name="2384804F-3998-4D57-9195-F3826E402611-30" descr="C:/Users/User/AppData/Local/Temp/wps.mumusr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384804F-3998-4D57-9195-F3826E402611-30" descr="C:/Users/User/AppData/Local/Temp/wps.mumusrwps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96DAC541-7B7A-43D3-8B79-37D633B846F1}">
                          <asvg:svgBlip xmlns:asvg="http://schemas.microsoft.com/office/drawing/2016/SVG/main" r:embed="rId7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66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CE00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0EA2C4A0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Split this over 3 sums with N/3 intervals.</w:t>
      </w:r>
    </w:p>
    <w:p w14:paraId="549CF9C3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7AC025AA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5485130" cy="423545"/>
            <wp:effectExtent l="0" t="0" r="1270" b="3175"/>
            <wp:docPr id="70" name="2384804F-3998-4D57-9195-F3826E402611-38" descr="C:/Users/User/AppData/Local/Temp/wps.jRyfhw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384804F-3998-4D57-9195-F3826E402611-38" descr="C:/Users/User/AppData/Local/Temp/wps.jRyfhwwps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5742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1602105" cy="230505"/>
            <wp:effectExtent l="0" t="0" r="13335" b="13335"/>
            <wp:docPr id="71" name="2384804F-3998-4D57-9195-F3826E402611-39" descr="C:/Users/User/AppData/Local/Temp/wps.cxJmYh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384804F-3998-4D57-9195-F3826E402611-39" descr="C:/Users/User/AppData/Local/Temp/wps.cxJmYhwps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9F04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7A4E8185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3529965" cy="198120"/>
            <wp:effectExtent l="0" t="0" r="5715" b="0"/>
            <wp:docPr id="72" name="2384804F-3998-4D57-9195-F3826E402611-40" descr="C:/Users/User/AppData/Local/Temp/wps.KlvXNU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384804F-3998-4D57-9195-F3826E402611-40" descr="C:/Users/User/AppData/Local/Temp/wps.KlvXNUwps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601980" cy="177800"/>
            <wp:effectExtent l="0" t="0" r="7620" b="5080"/>
            <wp:docPr id="73" name="2384804F-3998-4D57-9195-F3826E402611-41" descr="C:/Users/User/AppData/Local/Temp/wps.kThPsZ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384804F-3998-4D57-9195-F3826E402611-41" descr="C:/Users/User/AppData/Local/Temp/wps.kThPsZwps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93" cy="1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61FF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</w:p>
    <w:p w14:paraId="0F25998D">
      <w:pPr>
        <w:numPr>
          <w:ilvl w:val="0"/>
          <w:numId w:val="0"/>
        </w:numPr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3477260" cy="194945"/>
            <wp:effectExtent l="0" t="0" r="12700" b="3175"/>
            <wp:docPr id="74" name="2384804F-3998-4D57-9195-F3826E402611-42" descr="C:/Users/User/AppData/Local/Temp/wps.kXqHeY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384804F-3998-4D57-9195-F3826E402611-42" descr="C:/Users/User/AppData/Local/Temp/wps.kXqHeYwps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575310" cy="155575"/>
            <wp:effectExtent l="0" t="0" r="3810" b="12065"/>
            <wp:docPr id="75" name="2384804F-3998-4D57-9195-F3826E402611-43" descr="C:/Users/User/AppData/Local/Temp/wps.mhhjpJ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384804F-3998-4D57-9195-F3826E402611-43" descr="C:/Users/User/AppData/Local/Temp/wps.mhhjpJwps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8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14A5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</w:p>
    <w:p w14:paraId="67DD4F7B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4020185" cy="398780"/>
            <wp:effectExtent l="0" t="0" r="3175" b="12700"/>
            <wp:docPr id="76" name="2384804F-3998-4D57-9195-F3826E402611-44" descr="C:/Users/User/AppData/Local/Temp/wps.UyqlSN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384804F-3998-4D57-9195-F3826E402611-44" descr="C:/Users/User/AppData/Local/Temp/wps.UyqlSNwps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13FA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</w:pPr>
    </w:p>
    <w:p w14:paraId="0F901B96">
      <w:p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br w:type="page"/>
      </w:r>
    </w:p>
    <w:p w14:paraId="4E46683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b)</w:t>
      </w:r>
    </w:p>
    <w:p w14:paraId="5A27EAA7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drawing>
          <wp:inline distT="0" distB="0" distL="114300" distR="114300">
            <wp:extent cx="5759450" cy="3764280"/>
            <wp:effectExtent l="0" t="0" r="1270" b="0"/>
            <wp:docPr id="90" name="Picture 90" descr="Im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Image-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8DCC43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Fig.21</w:t>
      </w:r>
      <w:r>
        <w:rPr>
          <w:rFonts w:hint="default" w:ascii="Times New Roman" w:hAnsi="Times New Roman"/>
          <w:i/>
          <w:iCs/>
          <w:sz w:val="24"/>
          <w:szCs w:val="24"/>
          <w:lang w:val="en-GB"/>
        </w:rPr>
        <w:t xml:space="preserve"> Sample flow graph for the 9-pt decimation-in-frequency FFT algorithm.</w:t>
      </w:r>
    </w:p>
    <w:p w14:paraId="5F370C82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c)</w:t>
      </w:r>
    </w:p>
    <w:p w14:paraId="19E80B3D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GB"/>
        </w:rPr>
      </w:pPr>
    </w:p>
    <w:p w14:paraId="0EC8E16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First, a complex array of length N = 9 is created with the given code snippet:</w:t>
      </w:r>
    </w:p>
    <w:p w14:paraId="4917A9A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4B98B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rng(2,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"twister"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)</w:t>
      </w:r>
    </w:p>
    <w:p w14:paraId="79E571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N =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GB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;</w:t>
      </w:r>
    </w:p>
    <w:p w14:paraId="0F45DC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real_part = randn(1,N);</w:t>
      </w:r>
    </w:p>
    <w:p w14:paraId="6FE25B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imag_part = randn(1,N);</w:t>
      </w:r>
    </w:p>
    <w:p w14:paraId="50E6141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x = real_part + 1i*imag_part;</w:t>
      </w:r>
    </w:p>
    <w:p w14:paraId="5CEF318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DC2730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Real and imaginary parts of x[n] are plotted:</w:t>
      </w:r>
    </w:p>
    <w:p w14:paraId="3DF071A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D93549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06470" cy="2680970"/>
            <wp:effectExtent l="0" t="0" r="13970" b="1270"/>
            <wp:docPr id="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2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5CC6">
      <w:pPr>
        <w:numPr>
          <w:ilvl w:val="0"/>
          <w:numId w:val="0"/>
        </w:numPr>
        <w:jc w:val="center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Fig.22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Real and Imaginary parts of x[n], N= 9</w:t>
      </w:r>
    </w:p>
    <w:p w14:paraId="441FA88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7DBFCD1C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In order to compute DFT of array x using the DFT definition in summation form, the same function defined in </w:t>
      </w:r>
      <w:r>
        <w:rPr>
          <w:rFonts w:hint="default" w:ascii="Times New Roman" w:hAnsi="Times New Roman"/>
          <w:b/>
          <w:bCs/>
          <w:i/>
          <w:iCs/>
          <w:sz w:val="24"/>
          <w:szCs w:val="24"/>
          <w:lang w:val="en-GB"/>
        </w:rPr>
        <w:t>Q1</w:t>
      </w:r>
      <w:r>
        <w:rPr>
          <w:rFonts w:hint="default" w:ascii="Times New Roman" w:hAnsi="Times New Roman"/>
          <w:i/>
          <w:iCs/>
          <w:sz w:val="24"/>
          <w:szCs w:val="24"/>
          <w:lang w:val="en-GB"/>
        </w:rPr>
        <w:t>) (b)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 xml:space="preserve"> DFT_summation(x)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>,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has been called as in the following code snippet:</w:t>
      </w:r>
    </w:p>
    <w:p w14:paraId="691B6C9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7E47C7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t1 = tic;</w:t>
      </w:r>
    </w:p>
    <w:p w14:paraId="66011E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Xsum = DFT_summation(x);</w:t>
      </w:r>
    </w:p>
    <w:p w14:paraId="353699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toc(t1);</w:t>
      </w:r>
    </w:p>
    <w:p w14:paraId="425815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DFT_summation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5704F82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plotDFT(Xsum,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'Summation Formula'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075E943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626371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d)</w:t>
      </w:r>
    </w:p>
    <w:p w14:paraId="1D9BF32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552B0D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order to implment the 9-pt FFT using decimation-in-frequency algorithm derived in part (a) the following function is defined:</w:t>
      </w:r>
    </w:p>
    <w:p w14:paraId="237BF17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D740E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nineptFFT(x)</w:t>
      </w:r>
    </w:p>
    <w:p w14:paraId="32AFB9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29586A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zeros(1, N);</w:t>
      </w:r>
    </w:p>
    <w:p w14:paraId="7959E43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 = 0:(N/3 - 1)</w:t>
      </w:r>
    </w:p>
    <w:p w14:paraId="25CF39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 = 0:2</w:t>
      </w:r>
    </w:p>
    <w:p w14:paraId="5C6513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temp = 0;</w:t>
      </w:r>
    </w:p>
    <w:p w14:paraId="184A7E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0:(N/3 - 1)</w:t>
      </w:r>
    </w:p>
    <w:p w14:paraId="70B56E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inner_sum = 0;</w:t>
      </w:r>
    </w:p>
    <w:p w14:paraId="5681B5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 = 0:2</w:t>
      </w:r>
    </w:p>
    <w:p w14:paraId="5B7521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inner_sum = inner_sum + x(n + l*N/3 + 1) * exp(-1j*2*pi*p*l/3);</w:t>
      </w:r>
    </w:p>
    <w:p w14:paraId="064EEF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233F5D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temp = temp + inner_sum * exp(-1j*2*pi*n*r/(N/3)) * exp(-1j*2*pi*p*n/N);</w:t>
      </w:r>
    </w:p>
    <w:p w14:paraId="669352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485E5E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X(3*r + p + 1) = temp;</w:t>
      </w:r>
    </w:p>
    <w:p w14:paraId="157771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45345C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CDD21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7C175EA6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1C0F71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The DFT of x[n] found with the following code snippet:</w:t>
      </w:r>
    </w:p>
    <w:p w14:paraId="4FF4040A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5A7FB6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t2 = tic;</w:t>
      </w:r>
    </w:p>
    <w:p w14:paraId="7735DA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X_9pt_fft = nineptFFT(x);</w:t>
      </w:r>
    </w:p>
    <w:p w14:paraId="2F27FE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toc(t2);</w:t>
      </w:r>
    </w:p>
    <w:p w14:paraId="6EAA1A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9-pt FFT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019386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plotDFT(X_9pt_fft,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'9-pt FFT'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47FEBAF7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D8D34A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e)</w:t>
      </w:r>
    </w:p>
    <w:p w14:paraId="1077CE0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2196377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 order to compute DFT of x[n] using the MATLAB’s built-in FFT command, the fft command is called as follows:</w:t>
      </w:r>
    </w:p>
    <w:p w14:paraId="04C6FFE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A2570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t3 = tic;</w:t>
      </w:r>
    </w:p>
    <w:p w14:paraId="56AC830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X_fft = fft(x);</w:t>
      </w:r>
    </w:p>
    <w:p w14:paraId="017CE8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toc(t3);</w:t>
      </w:r>
    </w:p>
    <w:p w14:paraId="194A19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fft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1D0034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plotDFT(X_fft,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280C6106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659D14E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f)</w:t>
      </w:r>
    </w:p>
    <w:p w14:paraId="6F98A63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3D8152A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In order to compare the results norm difference of the algorithms are computed following the same steps in </w:t>
      </w:r>
      <w:r>
        <w:rPr>
          <w:rFonts w:hint="default" w:ascii="Times New Roman" w:hAnsi="Times New Roman"/>
          <w:b/>
          <w:bCs/>
          <w:i/>
          <w:iCs/>
          <w:sz w:val="24"/>
          <w:szCs w:val="24"/>
          <w:lang w:val="en-GB"/>
        </w:rPr>
        <w:t xml:space="preserve">Q1) </w:t>
      </w:r>
      <w:r>
        <w:rPr>
          <w:rFonts w:hint="default" w:ascii="Times New Roman" w:hAnsi="Times New Roman"/>
          <w:i/>
          <w:iCs/>
          <w:sz w:val="24"/>
          <w:szCs w:val="24"/>
          <w:lang w:val="en-GB"/>
        </w:rPr>
        <w:t>(h).</w:t>
      </w:r>
    </w:p>
    <w:p w14:paraId="4EA0C54F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FBFB47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等线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等线" w:cs="Times New Roman"/>
          <w:b w:val="0"/>
          <w:bCs w:val="0"/>
          <w:kern w:val="0"/>
          <w:sz w:val="24"/>
          <w:szCs w:val="24"/>
          <w:lang w:val="en-US" w:eastAsia="zh-CN" w:bidi="ar"/>
        </w:rPr>
        <w:t>The magnitude and phase graph of the different algorithms:</w:t>
      </w:r>
    </w:p>
    <w:p w14:paraId="04BAEA6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46076A49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32555" cy="3056255"/>
            <wp:effectExtent l="0" t="0" r="14605" b="6985"/>
            <wp:docPr id="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2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BBDA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Fig.23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summation formula, N = 9</w:t>
      </w:r>
    </w:p>
    <w:p w14:paraId="02EF9DF0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</w:pPr>
    </w:p>
    <w:p w14:paraId="2F2BB296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56685" cy="3133725"/>
            <wp:effectExtent l="0" t="0" r="5715" b="5715"/>
            <wp:docPr id="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2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D5F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>Fig.24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 DFT using 9-pt FFT DIF, N = 9</w:t>
      </w:r>
    </w:p>
    <w:p w14:paraId="72862BC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06881E7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60165" cy="3058160"/>
            <wp:effectExtent l="0" t="0" r="10795" b="5080"/>
            <wp:docPr id="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2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0BCB">
      <w:pPr>
        <w:numPr>
          <w:ilvl w:val="0"/>
          <w:numId w:val="0"/>
        </w:numPr>
        <w:jc w:val="center"/>
        <w:rPr>
          <w:rFonts w:hint="default"/>
          <w:lang w:val="en-GB"/>
        </w:rPr>
      </w:pP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GB"/>
        </w:rPr>
        <w:t xml:space="preserve">Fig.25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GB"/>
        </w:rPr>
        <w:t xml:space="preserve">DFT using FFT, N = </w:t>
      </w:r>
      <w:r>
        <w:rPr>
          <w:rFonts w:hint="default" w:ascii="Times New Roman" w:hAnsi="Times New Roman"/>
          <w:sz w:val="24"/>
          <w:szCs w:val="24"/>
          <w:lang w:val="en-GB"/>
        </w:rPr>
        <w:t>9</w:t>
      </w:r>
    </w:p>
    <w:p w14:paraId="4AB0C8EB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5BBB453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 xml:space="preserve">Comparing Figures </w:t>
      </w: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GB" w:eastAsia="zh-CN" w:bidi="ar"/>
        </w:rPr>
        <w:t>23</w:t>
      </w: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>-2</w:t>
      </w: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GB" w:eastAsia="zh-CN" w:bidi="ar"/>
        </w:rPr>
        <w:t>5</w:t>
      </w: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 xml:space="preserve"> it is visible that each algorithm produces equivalent results.</w:t>
      </w:r>
    </w:p>
    <w:p w14:paraId="6CC9A0F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> </w:t>
      </w:r>
    </w:p>
    <w:p w14:paraId="34AD194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>Differences of the norms of different algorithms:</w:t>
      </w:r>
    </w:p>
    <w:p w14:paraId="4D2E907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> </w:t>
      </w:r>
    </w:p>
    <w:p w14:paraId="7C259C5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</w:pPr>
      <w:r>
        <w:drawing>
          <wp:inline distT="0" distB="0" distL="114300" distR="114300">
            <wp:extent cx="2289810" cy="561975"/>
            <wp:effectExtent l="0" t="0" r="11430" b="1905"/>
            <wp:docPr id="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3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> </w:t>
      </w:r>
    </w:p>
    <w:p w14:paraId="2853A0C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/>
          <w:lang w:val="en-GB"/>
        </w:rPr>
      </w:pPr>
      <w:r>
        <w:rPr>
          <w:rFonts w:hint="default" w:ascii="Times New Roman" w:hAnsi="Times New Roman" w:eastAsia="等线" w:cs="Times New Roman"/>
          <w:b/>
          <w:bCs/>
          <w:i/>
          <w:iCs/>
          <w:kern w:val="0"/>
          <w:sz w:val="24"/>
          <w:szCs w:val="24"/>
          <w:lang w:val="en-US" w:eastAsia="zh-CN" w:bidi="ar"/>
        </w:rPr>
        <w:t>Fig.2</w:t>
      </w:r>
      <w:r>
        <w:rPr>
          <w:rFonts w:hint="default" w:ascii="Times New Roman" w:hAnsi="Times New Roman" w:eastAsia="等线" w:cs="Times New Roman"/>
          <w:b/>
          <w:bCs/>
          <w:i/>
          <w:iCs/>
          <w:kern w:val="0"/>
          <w:sz w:val="24"/>
          <w:szCs w:val="24"/>
          <w:lang w:val="en-GB" w:eastAsia="zh-CN" w:bidi="ar"/>
        </w:rPr>
        <w:t>6</w:t>
      </w:r>
      <w:r>
        <w:rPr>
          <w:rFonts w:hint="default" w:ascii="Times New Roman" w:hAnsi="Times New Roman" w:eastAsia="等线" w:cs="Times New Roman"/>
          <w:i/>
          <w:iCs/>
          <w:kern w:val="0"/>
          <w:sz w:val="24"/>
          <w:szCs w:val="24"/>
          <w:lang w:val="en-US" w:eastAsia="zh-CN" w:bidi="ar"/>
        </w:rPr>
        <w:t xml:space="preserve"> Difference of the norms between the algorithms, N = </w:t>
      </w: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GB" w:eastAsia="zh-CN" w:bidi="ar"/>
        </w:rPr>
        <w:t>9</w:t>
      </w:r>
    </w:p>
    <w:p w14:paraId="470BCDD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> </w:t>
      </w:r>
    </w:p>
    <w:p w14:paraId="5B1539D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>From Fig.2</w:t>
      </w: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GB" w:eastAsia="zh-CN" w:bidi="ar"/>
        </w:rPr>
        <w:t>6</w:t>
      </w:r>
      <w:r>
        <w:rPr>
          <w:rFonts w:hint="default" w:ascii="Times New Roman" w:hAnsi="Times New Roman" w:eastAsia="等线" w:cs="Times New Roman"/>
          <w:kern w:val="0"/>
          <w:sz w:val="24"/>
          <w:szCs w:val="24"/>
          <w:lang w:val="en-US" w:eastAsia="zh-CN" w:bidi="ar"/>
        </w:rPr>
        <w:t xml:space="preserve"> it is evident that the difference of the norms are very close to zero, therefore, all the algorithms generates the same result.</w:t>
      </w:r>
    </w:p>
    <w:p w14:paraId="03631C2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185394C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g)</w:t>
      </w:r>
    </w:p>
    <w:p w14:paraId="39BB68F7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593C64CC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Time it takes for each algorithm is calculated using </w:t>
      </w:r>
      <w:r>
        <w:rPr>
          <w:rFonts w:hint="default" w:ascii="Times New Roman" w:hAnsi="Times New Roman"/>
          <w:i/>
          <w:iCs/>
          <w:sz w:val="24"/>
          <w:szCs w:val="24"/>
          <w:lang w:val="en-GB"/>
        </w:rPr>
        <w:t>tic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and </w:t>
      </w:r>
      <w:r>
        <w:rPr>
          <w:rFonts w:hint="default" w:ascii="Times New Roman" w:hAnsi="Times New Roman"/>
          <w:i/>
          <w:iCs/>
          <w:sz w:val="24"/>
          <w:szCs w:val="24"/>
          <w:lang w:val="en-GB"/>
        </w:rPr>
        <w:t>toc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en-GB"/>
        </w:rPr>
        <w:t xml:space="preserve"> commands. The results are gathered in the Table 2.</w:t>
      </w:r>
    </w:p>
    <w:p w14:paraId="13581E02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sz w:val="24"/>
          <w:szCs w:val="24"/>
          <w:lang w:val="en-GB"/>
        </w:rPr>
      </w:pPr>
    </w:p>
    <w:tbl>
      <w:tblPr>
        <w:tblStyle w:val="111"/>
        <w:tblW w:w="0" w:type="auto"/>
        <w:tblInd w:w="32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49"/>
        <w:gridCol w:w="1644"/>
      </w:tblGrid>
      <w:tr w14:paraId="7A395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</w:tcPr>
          <w:p w14:paraId="0E61F2A4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GB"/>
              </w:rPr>
              <w:t>Part</w:t>
            </w:r>
          </w:p>
        </w:tc>
        <w:tc>
          <w:tcPr>
            <w:tcW w:w="1644" w:type="dxa"/>
          </w:tcPr>
          <w:p w14:paraId="7C705027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b/>
                <w:bCs/>
                <w:i w:val="0"/>
                <w:iCs w:val="0"/>
                <w:sz w:val="24"/>
                <w:szCs w:val="24"/>
                <w:vertAlign w:val="baseline"/>
                <w:lang w:val="en-GB"/>
              </w:rPr>
              <w:t>Time</w:t>
            </w:r>
          </w:p>
        </w:tc>
      </w:tr>
      <w:tr w14:paraId="427EB0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49" w:type="dxa"/>
            <w:shd w:val="clear"/>
            <w:vAlign w:val="top"/>
          </w:tcPr>
          <w:p w14:paraId="26C15FD2"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Theme="minorEastAsia" w:cstheme="minorBidi"/>
                <w:i w:val="0"/>
                <w:iCs w:val="0"/>
                <w:sz w:val="24"/>
                <w:szCs w:val="24"/>
                <w:vertAlign w:val="baseline"/>
                <w:lang w:val="en-GB" w:eastAsia="zh-CN" w:bidi="ar-SA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Part (c)</w:t>
            </w:r>
          </w:p>
        </w:tc>
        <w:tc>
          <w:tcPr>
            <w:tcW w:w="1644" w:type="dxa"/>
          </w:tcPr>
          <w:p w14:paraId="3C8B3DE5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0.000041 s</w:t>
            </w:r>
          </w:p>
        </w:tc>
      </w:tr>
      <w:tr w14:paraId="21A582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  <w:shd w:val="clear"/>
            <w:vAlign w:val="top"/>
          </w:tcPr>
          <w:p w14:paraId="3E2F67B1"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Theme="minorEastAsia" w:cstheme="minorBidi"/>
                <w:i w:val="0"/>
                <w:iCs w:val="0"/>
                <w:sz w:val="24"/>
                <w:szCs w:val="24"/>
                <w:vertAlign w:val="baseline"/>
                <w:lang w:val="en-GB" w:eastAsia="zh-CN" w:bidi="ar-SA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Part (d)</w:t>
            </w:r>
          </w:p>
        </w:tc>
        <w:tc>
          <w:tcPr>
            <w:tcW w:w="1644" w:type="dxa"/>
          </w:tcPr>
          <w:p w14:paraId="14B573C1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0.000074 s</w:t>
            </w:r>
          </w:p>
        </w:tc>
      </w:tr>
      <w:tr w14:paraId="1A9202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49" w:type="dxa"/>
            <w:shd w:val="clear"/>
            <w:vAlign w:val="top"/>
          </w:tcPr>
          <w:p w14:paraId="028933D7"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Theme="minorEastAsia" w:cstheme="minorBidi"/>
                <w:i w:val="0"/>
                <w:iCs w:val="0"/>
                <w:sz w:val="24"/>
                <w:szCs w:val="24"/>
                <w:vertAlign w:val="baseline"/>
                <w:lang w:val="en-GB" w:eastAsia="zh-CN" w:bidi="ar-SA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Part (e)</w:t>
            </w:r>
          </w:p>
        </w:tc>
        <w:tc>
          <w:tcPr>
            <w:tcW w:w="1644" w:type="dxa"/>
          </w:tcPr>
          <w:p w14:paraId="07C308D8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 w:ascii="Times New Roman" w:hAnsi="Times New Roman"/>
                <w:i w:val="0"/>
                <w:iCs w:val="0"/>
                <w:sz w:val="24"/>
                <w:szCs w:val="24"/>
                <w:vertAlign w:val="baseline"/>
                <w:lang w:val="en-GB"/>
              </w:rPr>
              <w:t>0.000013 s</w:t>
            </w:r>
          </w:p>
        </w:tc>
      </w:tr>
    </w:tbl>
    <w:p w14:paraId="791A0644">
      <w:pPr>
        <w:numPr>
          <w:ilvl w:val="0"/>
          <w:numId w:val="0"/>
        </w:numPr>
        <w:jc w:val="center"/>
        <w:rPr>
          <w:rFonts w:hint="default" w:ascii="Times New Roman" w:hAnsi="Times New Roman"/>
          <w:i/>
          <w:iCs/>
          <w:sz w:val="24"/>
          <w:szCs w:val="24"/>
          <w:lang w:val="en-GB"/>
        </w:rPr>
      </w:pPr>
      <w:r>
        <w:rPr>
          <w:rFonts w:hint="default" w:ascii="Times New Roman" w:hAnsi="Times New Roman"/>
          <w:b/>
          <w:bCs/>
          <w:i/>
          <w:iCs/>
          <w:sz w:val="24"/>
          <w:szCs w:val="24"/>
          <w:lang w:val="en-GB"/>
        </w:rPr>
        <w:t>Table 2:</w:t>
      </w:r>
      <w:r>
        <w:rPr>
          <w:rFonts w:hint="default" w:ascii="Times New Roman" w:hAnsi="Times New Roman"/>
          <w:i/>
          <w:iCs/>
          <w:sz w:val="24"/>
          <w:szCs w:val="24"/>
          <w:lang w:val="en-GB"/>
        </w:rPr>
        <w:t xml:space="preserve"> Time it takes to compute different DFT approaches, N = 9</w:t>
      </w:r>
    </w:p>
    <w:p w14:paraId="6E5A88E4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GB"/>
        </w:rPr>
      </w:pPr>
    </w:p>
    <w:p w14:paraId="27F2CB40">
      <w:pP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</w:rPr>
        <w:t xml:space="preserve">Table 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2 </w:t>
      </w:r>
      <w:r>
        <w:rPr>
          <w:rFonts w:hint="default" w:ascii="Times New Roman" w:hAnsi="Times New Roman"/>
          <w:sz w:val="24"/>
          <w:szCs w:val="24"/>
        </w:rPr>
        <w:t xml:space="preserve">shows the time taken by </w:t>
      </w:r>
      <w:r>
        <w:rPr>
          <w:rFonts w:hint="default" w:ascii="Times New Roman" w:hAnsi="Times New Roman"/>
          <w:sz w:val="24"/>
          <w:szCs w:val="24"/>
          <w:lang w:val="en-GB"/>
        </w:rPr>
        <w:t>three</w:t>
      </w:r>
      <w:r>
        <w:rPr>
          <w:rFonts w:hint="default" w:ascii="Times New Roman" w:hAnsi="Times New Roman"/>
          <w:sz w:val="24"/>
          <w:szCs w:val="24"/>
        </w:rPr>
        <w:t xml:space="preserve"> different DFT approaches for 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DFT of length </w:t>
      </w:r>
      <w:r>
        <w:rPr>
          <w:rFonts w:hint="default" w:ascii="Times New Roman" w:hAnsi="Times New Roman"/>
          <w:sz w:val="24"/>
          <w:szCs w:val="24"/>
        </w:rPr>
        <w:t xml:space="preserve">N = </w:t>
      </w:r>
      <w:r>
        <w:rPr>
          <w:rFonts w:hint="default" w:ascii="Times New Roman" w:hAnsi="Times New Roman"/>
          <w:sz w:val="24"/>
          <w:szCs w:val="24"/>
          <w:lang w:val="en-GB"/>
        </w:rPr>
        <w:t>9</w:t>
      </w:r>
      <w:r>
        <w:rPr>
          <w:rFonts w:hint="default" w:ascii="Times New Roman" w:hAnsi="Times New Roman"/>
          <w:sz w:val="24"/>
          <w:szCs w:val="24"/>
        </w:rPr>
        <w:t>. As expected, there is a significant variation in time across different methods. These times indicate that the MATLAB built-in FFT function is still the fastest, as expected, with the custom 9-pt FFT slightly slower than both the summation method and the built-in function. Despite the minimal time differences, the overall performance aligns with expectations: built-in FFTs are highly optimized, while custom methods like the 9-pt FFT have higher overheads.</w:t>
      </w:r>
      <w:r>
        <w:rPr>
          <w:rFonts w:hint="default" w:ascii="Times New Roman" w:hAnsi="Times New Roman"/>
          <w:sz w:val="24"/>
          <w:szCs w:val="24"/>
          <w:lang w:val="en-GB"/>
        </w:rPr>
        <w:t xml:space="preserve"> 9-pt FFT DIF algorithm is slower than the direct summation because array length is too small N = 9. In </w:t>
      </w:r>
      <w:r>
        <w:rPr>
          <w:rFonts w:hint="default" w:ascii="Times New Roman" w:hAnsi="Times New Roman"/>
          <w:b/>
          <w:bCs/>
          <w:i/>
          <w:iCs/>
          <w:sz w:val="24"/>
          <w:szCs w:val="24"/>
          <w:lang w:val="en-GB"/>
        </w:rPr>
        <w:t>Q1)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en-GB"/>
        </w:rPr>
        <w:t xml:space="preserve"> (k)</w:t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GB"/>
        </w:rPr>
        <w:t xml:space="preserve"> it is shown that for N = 32 FFT DIF algorithm is slightly slower than the direct summation but for N = 2^12 FFT DIF algorithm is significantly faster. Therefore, for a larger array like N = 3^8 the result could have been significantly faster.</w:t>
      </w:r>
    </w:p>
    <w:p w14:paraId="47626CA2">
      <w:pP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GB"/>
        </w:rPr>
      </w:pPr>
    </w:p>
    <w:p w14:paraId="4C2381AC">
      <w:pP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en-GB"/>
        </w:rPr>
      </w:pPr>
    </w:p>
    <w:p w14:paraId="394FCA7D">
      <w:pPr>
        <w:rPr>
          <w:rFonts w:hint="default" w:ascii="Times New Roman" w:hAnsi="Times New Roman"/>
          <w:sz w:val="24"/>
          <w:szCs w:val="24"/>
        </w:rPr>
      </w:pPr>
    </w:p>
    <w:p w14:paraId="0C86229E">
      <w:pP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br w:type="page"/>
      </w:r>
    </w:p>
    <w:p w14:paraId="78CA47EE"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Appendicies</w:t>
      </w:r>
    </w:p>
    <w:p w14:paraId="3CCC85EF">
      <w:pPr>
        <w:rPr>
          <w:rFonts w:hint="default" w:ascii="Times New Roman" w:hAnsi="Times New Roman" w:cs="Times New Roman"/>
          <w:sz w:val="24"/>
          <w:szCs w:val="24"/>
          <w:lang w:val="en-GB"/>
        </w:rPr>
      </w:pPr>
    </w:p>
    <w:p w14:paraId="7B599B6D"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Appendix A - Q1 whole code</w:t>
      </w:r>
    </w:p>
    <w:p w14:paraId="49EA7F4D">
      <w:pPr>
        <w:rPr>
          <w:rFonts w:hint="default" w:ascii="Times New Roman" w:hAnsi="Times New Roman" w:cs="Times New Roman"/>
          <w:sz w:val="24"/>
          <w:szCs w:val="24"/>
          <w:lang w:val="en-GB"/>
        </w:rPr>
      </w:pPr>
    </w:p>
    <w:p w14:paraId="52D03A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close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all</w:t>
      </w:r>
    </w:p>
    <w:p w14:paraId="6D96DC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clear </w:t>
      </w:r>
    </w:p>
    <w:p w14:paraId="65D552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clc</w:t>
      </w:r>
    </w:p>
    <w:p w14:paraId="56E68D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0EC23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rng(2,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"twister"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1F63D4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32;</w:t>
      </w:r>
    </w:p>
    <w:p w14:paraId="44288D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real_part = randn(1,N);</w:t>
      </w:r>
    </w:p>
    <w:p w14:paraId="4E791D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imag_part = randn(1,N);</w:t>
      </w:r>
    </w:p>
    <w:p w14:paraId="469E13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real_part + 1i*imag_part;</w:t>
      </w:r>
    </w:p>
    <w:p w14:paraId="2139D6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steps_a_h(x);</w:t>
      </w:r>
    </w:p>
    <w:p w14:paraId="7D1736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8E8C7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rng(2,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"twister"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198D27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256;</w:t>
      </w:r>
    </w:p>
    <w:p w14:paraId="724853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real_part = randn(1,N);</w:t>
      </w:r>
    </w:p>
    <w:p w14:paraId="2D4241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imag_part = randn(1,N);</w:t>
      </w:r>
    </w:p>
    <w:p w14:paraId="480AEE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real_part + 1i*imag_part;</w:t>
      </w:r>
    </w:p>
    <w:p w14:paraId="428A01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steps_a_h(x);</w:t>
      </w:r>
    </w:p>
    <w:p w14:paraId="002F10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B424B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rng(2,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"twister"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72BA5F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2^12;</w:t>
      </w:r>
    </w:p>
    <w:p w14:paraId="4892E2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real_part = randn(1,N);</w:t>
      </w:r>
    </w:p>
    <w:p w14:paraId="7DACC4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imag_part = randn(1,N);</w:t>
      </w:r>
    </w:p>
    <w:p w14:paraId="06C626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real_part + 1i*imag_part;</w:t>
      </w:r>
    </w:p>
    <w:p w14:paraId="266BFC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steps_a_h(x);</w:t>
      </w:r>
    </w:p>
    <w:p w14:paraId="6F3F4F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F617E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steps_a_h(x)</w:t>
      </w:r>
    </w:p>
    <w:p w14:paraId="6221BC3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312518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 = %d 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N);</w:t>
      </w:r>
    </w:p>
    <w:p w14:paraId="5A1DA3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 = 0:N-1; </w:t>
      </w:r>
    </w:p>
    <w:p w14:paraId="774BC7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DCEC5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figure;</w:t>
      </w:r>
    </w:p>
    <w:p w14:paraId="4B556D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subplot(2,1,1);</w:t>
      </w:r>
    </w:p>
    <w:p w14:paraId="33E2FC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real(x),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7D043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'Real Part of x[n]'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18856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8070F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'Re\{x[n]\}'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B5F84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392CDE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611FF3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1FD03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subplot(2,1,2);</w:t>
      </w:r>
    </w:p>
    <w:p w14:paraId="16080F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imag(x),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0D771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'Imaginary Part of x[n]'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DDBFA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3C7B0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'Im\{x[n]\}'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D1C23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05E2F9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4AB27FA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F7DB6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t1 = tic;</w:t>
      </w:r>
    </w:p>
    <w:p w14:paraId="6550E9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Xsum = DFT_summation(x);</w:t>
      </w:r>
    </w:p>
    <w:p w14:paraId="07D0E8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toc(t1);</w:t>
      </w:r>
    </w:p>
    <w:p w14:paraId="5EDCE4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DFT_summation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2CA25C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plotDFT(Xsum,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'Summation Formula'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07F054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76ED3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t2 = tic;</w:t>
      </w:r>
    </w:p>
    <w:p w14:paraId="577584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X_mat = DFT_matrix(x);</w:t>
      </w:r>
    </w:p>
    <w:p w14:paraId="39C1EC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toc(t2);</w:t>
      </w:r>
    </w:p>
    <w:p w14:paraId="2C5F99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DFT_matrix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0BC7DC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plotDFT(X_mat,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'DFT matrix'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782A6E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FBBB3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t3 = tic;</w:t>
      </w:r>
    </w:p>
    <w:p w14:paraId="2D1274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X_DIT = FFT_DIT(x);</w:t>
      </w:r>
    </w:p>
    <w:p w14:paraId="0C0C2B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toc(t3);</w:t>
      </w:r>
    </w:p>
    <w:p w14:paraId="69B5D6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FFT_DIT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7433FC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plotDFT(X_DIT,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'FFT-DIT'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36E6A5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C789A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t4 = tic;</w:t>
      </w:r>
    </w:p>
    <w:p w14:paraId="0B4E05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X_DIF = bitrevorder(FFT_DIF(x));</w:t>
      </w:r>
    </w:p>
    <w:p w14:paraId="484367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toc(t4);</w:t>
      </w:r>
    </w:p>
    <w:p w14:paraId="72020F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FFT_DIF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571C7C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plotDFT(X_DIF,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'FFT-DIF'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5401F0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66139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t5 = tic;</w:t>
      </w:r>
    </w:p>
    <w:p w14:paraId="5D24DE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X_fft = fft(x);</w:t>
      </w:r>
    </w:p>
    <w:p w14:paraId="3B7C84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toc(t5);</w:t>
      </w:r>
    </w:p>
    <w:p w14:paraId="00B303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fft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15475A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plotDFT(X_fft,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55EE00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AD831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CB03A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'Summation Formula: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Xsum))]);</w:t>
      </w:r>
    </w:p>
    <w:p w14:paraId="169A3F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'DFT matrix: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X_mat))]);</w:t>
      </w:r>
    </w:p>
    <w:p w14:paraId="245369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'FFT-DIT: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X_DIT))]);</w:t>
      </w:r>
    </w:p>
    <w:p w14:paraId="0623E9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'FFT-DIF: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X_DIF))]);</w:t>
      </w:r>
    </w:p>
    <w:p w14:paraId="55E0B6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X_fft))]);</w:t>
      </w:r>
    </w:p>
    <w:p w14:paraId="267FDB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C3533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35892B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D4A7B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plotDFT(X, str)</w:t>
      </w:r>
    </w:p>
    <w:p w14:paraId="0C347C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455A97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0:N-1;</w:t>
      </w:r>
    </w:p>
    <w:p w14:paraId="616007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E9FDA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figure;</w:t>
      </w:r>
    </w:p>
    <w:p w14:paraId="6D30EF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subplot(2,1,1);</w:t>
      </w:r>
    </w:p>
    <w:p w14:paraId="7474A5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abs(X),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18BF85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'Magnitude of X[k] using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str]);</w:t>
      </w:r>
    </w:p>
    <w:p w14:paraId="485F3F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102F03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'|X[k]|'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3D6EC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42A4BA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177B82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C54F5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subplot(2,1,2);</w:t>
      </w:r>
    </w:p>
    <w:p w14:paraId="70A7D0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angle(X),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FA0FC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'Phase of X[k] using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str]);</w:t>
      </w:r>
    </w:p>
    <w:p w14:paraId="48C1A5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77471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'∠X[k] (radians)'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ACBD0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2E5F84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2B1A17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F9ED9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11DD5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FFT_DIF(x)</w:t>
      </w:r>
    </w:p>
    <w:p w14:paraId="0A23B5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713246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== 1</w:t>
      </w:r>
    </w:p>
    <w:p w14:paraId="670B9A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x;</w:t>
      </w:r>
    </w:p>
    <w:p w14:paraId="298490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else</w:t>
      </w:r>
    </w:p>
    <w:p w14:paraId="2875AC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x;</w:t>
      </w:r>
    </w:p>
    <w:p w14:paraId="6227B0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Butterfly stage</w:t>
      </w:r>
    </w:p>
    <w:p w14:paraId="7E77C8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 = 1:N/2</w:t>
      </w:r>
    </w:p>
    <w:p w14:paraId="63C27D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temp = X(k);</w:t>
      </w:r>
    </w:p>
    <w:p w14:paraId="320105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X(k) = temp + X(k + N/2);</w:t>
      </w:r>
    </w:p>
    <w:p w14:paraId="2D27F9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 + N/2) = (temp - X(k + N/2)) * exp(-1i * 2 * pi * (k - 1) / N);</w:t>
      </w:r>
    </w:p>
    <w:p w14:paraId="366BE2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9136E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Recursive stage</w:t>
      </w:r>
    </w:p>
    <w:p w14:paraId="7BE4CB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X(1:N/2) = FFT_DIF(X(1:N/2));</w:t>
      </w:r>
    </w:p>
    <w:p w14:paraId="38D36E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X(N/2+1:N) = FFT_DIF(X(N/2+1:N)); </w:t>
      </w:r>
    </w:p>
    <w:p w14:paraId="3AD4A7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21B2E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30281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9EF8D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D6074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FFT_DIT(x)</w:t>
      </w:r>
    </w:p>
    <w:p w14:paraId="77E4A6C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180C83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== 1</w:t>
      </w:r>
    </w:p>
    <w:p w14:paraId="7B8B17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x;</w:t>
      </w:r>
    </w:p>
    <w:p w14:paraId="72744C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else</w:t>
      </w:r>
    </w:p>
    <w:p w14:paraId="6557D5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Divide</w:t>
      </w:r>
    </w:p>
    <w:p w14:paraId="33E8AA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x_even = x(1:2:end);</w:t>
      </w:r>
    </w:p>
    <w:p w14:paraId="0975E8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x_odd = x(2:2:end);</w:t>
      </w:r>
    </w:p>
    <w:p w14:paraId="296629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Conquer</w:t>
      </w:r>
    </w:p>
    <w:p w14:paraId="0E1379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X_even = FFT_DIT(x_even);</w:t>
      </w:r>
    </w:p>
    <w:p w14:paraId="0ED1FA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X_odd = FFT_DIT(x_odd);</w:t>
      </w:r>
    </w:p>
    <w:p w14:paraId="748CD8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Combine</w:t>
      </w:r>
    </w:p>
    <w:p w14:paraId="41B0B1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WN = exp(-1i * 2 * pi / N);</w:t>
      </w:r>
    </w:p>
    <w:p w14:paraId="78961A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 = 1;</w:t>
      </w:r>
    </w:p>
    <w:p w14:paraId="395EC8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zeros(1, N);</w:t>
      </w:r>
    </w:p>
    <w:p w14:paraId="2C9706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 = 1:N/2</w:t>
      </w:r>
    </w:p>
    <w:p w14:paraId="60633F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X(k) = X_even(k) + W * X_odd(k);</w:t>
      </w:r>
    </w:p>
    <w:p w14:paraId="7F6FDA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 + N/2) = X_even(k) - W * X_odd(k);</w:t>
      </w:r>
    </w:p>
    <w:p w14:paraId="21C30A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 = W * WN;</w:t>
      </w:r>
    </w:p>
    <w:p w14:paraId="3B5C8F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2C481D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4A6991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457A7C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BA734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5E6F4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DFT_matrix(x)</w:t>
      </w:r>
    </w:p>
    <w:p w14:paraId="32042E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00ECE0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WN = exp(-1i * 2 * pi / N); </w:t>
      </w:r>
    </w:p>
    <w:p w14:paraId="51B5E0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DFT_mat = zeros(N, N); </w:t>
      </w:r>
    </w:p>
    <w:p w14:paraId="185434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 = 0:N-1</w:t>
      </w:r>
    </w:p>
    <w:p w14:paraId="2E8E23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0:N-1</w:t>
      </w:r>
    </w:p>
    <w:p w14:paraId="3B9189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DFT_mat(k+1, n+1) = WN^(k * n);</w:t>
      </w:r>
    </w:p>
    <w:p w14:paraId="57FB9B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4263D6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2F7F1F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(DFT_mat * x.').';</w:t>
      </w:r>
    </w:p>
    <w:p w14:paraId="237503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774781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F8DDD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896EB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DFT_summation(x)</w:t>
      </w:r>
    </w:p>
    <w:p w14:paraId="09B7F7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266526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zeros(1, N); </w:t>
      </w:r>
    </w:p>
    <w:p w14:paraId="2C60BF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 = 0:N-1</w:t>
      </w:r>
    </w:p>
    <w:p w14:paraId="7FBC79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0:N-1</w:t>
      </w:r>
    </w:p>
    <w:p w14:paraId="26B3EC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X(k+1) = X(k+1) + x(n+1) * exp(-1i * 2 * pi * k * n / N);</w:t>
      </w:r>
    </w:p>
    <w:p w14:paraId="606BCA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787774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09010A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29450C57">
      <w:pP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br w:type="page"/>
      </w:r>
    </w:p>
    <w:p w14:paraId="6D44FB6E">
      <w:pP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Appendix B - Q2 whole code</w:t>
      </w:r>
    </w:p>
    <w:p w14:paraId="6E71EBF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</w:p>
    <w:p w14:paraId="3E6D8D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close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all</w:t>
      </w:r>
    </w:p>
    <w:p w14:paraId="0A164D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clear </w:t>
      </w:r>
    </w:p>
    <w:p w14:paraId="71606A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clc</w:t>
      </w:r>
    </w:p>
    <w:p w14:paraId="1EA861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34748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rng(2,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"twister"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660B61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9;</w:t>
      </w:r>
    </w:p>
    <w:p w14:paraId="675C62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real_part = randn(1,N);</w:t>
      </w:r>
    </w:p>
    <w:p w14:paraId="2D3BD2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imag_part = randn(1,N);</w:t>
      </w:r>
    </w:p>
    <w:p w14:paraId="06DF2B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real_part + 1i*imag_part;</w:t>
      </w:r>
    </w:p>
    <w:p w14:paraId="23F562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93C45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 = %d 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N);</w:t>
      </w:r>
    </w:p>
    <w:p w14:paraId="5998FC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 = 0:N-1; </w:t>
      </w:r>
    </w:p>
    <w:p w14:paraId="3B8553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EA0F5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figure;</w:t>
      </w:r>
    </w:p>
    <w:p w14:paraId="4A396C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subplot(2,1,1);</w:t>
      </w:r>
    </w:p>
    <w:p w14:paraId="514AC9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real(x),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1594ED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'Real Part of x[n]'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1DF92D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3F23A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'Re\{x[n]\}'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EC46B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04530E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467AD2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9FB32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subplot(2,1,2);</w:t>
      </w:r>
    </w:p>
    <w:p w14:paraId="223A98A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imag(x),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2225FB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'Imaginary Part of x[n]'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35A61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538A3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'Im\{x[n]\}'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952F8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0F0911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55711B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BE67C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t1 = tic;</w:t>
      </w:r>
    </w:p>
    <w:p w14:paraId="512AA3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Xsum = DFT_summation(x);</w:t>
      </w:r>
    </w:p>
    <w:p w14:paraId="21A2AC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toc(t1);</w:t>
      </w:r>
    </w:p>
    <w:p w14:paraId="44A5FF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DFT_summation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279EA3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plotDFT(Xsum,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'Summation Formula'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6D1957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024DC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t2 = tic;</w:t>
      </w:r>
    </w:p>
    <w:p w14:paraId="575C05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X_9pt_fft = nineptFFT(x);</w:t>
      </w:r>
    </w:p>
    <w:p w14:paraId="370D83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toc(t2);</w:t>
      </w:r>
    </w:p>
    <w:p w14:paraId="200B3B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9-pt FFT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3F67A0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plotDFT(X_9pt_fft,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'9-pt FFT'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794F5E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DB4B4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t3 = tic;</w:t>
      </w:r>
    </w:p>
    <w:p w14:paraId="1CBB28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X_fft = fft(x);</w:t>
      </w:r>
    </w:p>
    <w:p w14:paraId="0CA4F4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elapsed_time = toc(t3);</w:t>
      </w:r>
    </w:p>
    <w:p w14:paraId="697302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'Elapsed time for fft is %.6f seconds.\n'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elapsed_time);</w:t>
      </w:r>
    </w:p>
    <w:p w14:paraId="2EFE89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plotDFT(X_fft,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 w14:paraId="55919B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E08E7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433AB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'Summation Formula: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Xsum))]);</w:t>
      </w:r>
    </w:p>
    <w:p w14:paraId="0234D7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'DFT matrix: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X_9pt_fft))]);</w:t>
      </w:r>
    </w:p>
    <w:p w14:paraId="69AEE5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disp([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'fft: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num2str(norm(X_fft - X_fft))]);</w:t>
      </w:r>
    </w:p>
    <w:p w14:paraId="577829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fprintf(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'\n'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A6ECC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39EDE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nineptFFT(x)</w:t>
      </w:r>
    </w:p>
    <w:p w14:paraId="1A42C1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57B18A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zeros(1, N);</w:t>
      </w:r>
    </w:p>
    <w:p w14:paraId="389326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 = 0:(N/3 - 1)</w:t>
      </w:r>
    </w:p>
    <w:p w14:paraId="5F2C25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 = 0:2</w:t>
      </w:r>
    </w:p>
    <w:p w14:paraId="6CF593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temp = 0;</w:t>
      </w:r>
    </w:p>
    <w:p w14:paraId="3DFE07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0:(N/3 - 1)</w:t>
      </w:r>
    </w:p>
    <w:p w14:paraId="594C42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inner_sum = 0;</w:t>
      </w:r>
    </w:p>
    <w:p w14:paraId="6D0CC0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 = 0:2</w:t>
      </w:r>
    </w:p>
    <w:p w14:paraId="1065D4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inner_sum = inner_sum + x(n + l*N/3 + 1) * exp(-1j*2*pi*p*l/3);</w:t>
      </w:r>
    </w:p>
    <w:p w14:paraId="737ECD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083D3A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temp = temp + inner_sum * exp(-1j*2*pi*n*r/(N/3)) * exp(-1j*2*pi*p*n/N);</w:t>
      </w:r>
    </w:p>
    <w:p w14:paraId="3A2CCC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00FAC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X(3*r + p + 1) = temp;</w:t>
      </w:r>
    </w:p>
    <w:p w14:paraId="5775DA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F17B2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0B5570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06436D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4AF92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2A7AA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DFT_summation(x)</w:t>
      </w:r>
    </w:p>
    <w:p w14:paraId="277819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0F48E3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zeros(1, N); </w:t>
      </w:r>
    </w:p>
    <w:p w14:paraId="4454FF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 = 0:N-1</w:t>
      </w:r>
    </w:p>
    <w:p w14:paraId="54324F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0:N-1</w:t>
      </w:r>
    </w:p>
    <w:p w14:paraId="2588D2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X(k+1) = X(k+1) + x(n+1) * exp(-1i * 2 * pi * k * n / N);</w:t>
      </w:r>
    </w:p>
    <w:p w14:paraId="6068BE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40064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4B35CA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7F5EB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98AA1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24E80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plotDFT(X, str)</w:t>
      </w:r>
    </w:p>
    <w:p w14:paraId="394338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length(X);</w:t>
      </w:r>
    </w:p>
    <w:p w14:paraId="4C75E0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 = 0:N-1;</w:t>
      </w:r>
    </w:p>
    <w:p w14:paraId="7E5CF3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71E640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figure;</w:t>
      </w:r>
    </w:p>
    <w:p w14:paraId="2A0AAF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subplot(2,1,1);</w:t>
      </w:r>
    </w:p>
    <w:p w14:paraId="015677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abs(X),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5EE62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'Magnitude of X[k] using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str]);</w:t>
      </w:r>
    </w:p>
    <w:p w14:paraId="533C2B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A78C9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'|X[k]|'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19C75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46469E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4BAD27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86070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subplot(2,1,2);</w:t>
      </w:r>
    </w:p>
    <w:p w14:paraId="564C00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stem(n, angle(X),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'filled'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48EF92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'Phase of X[k] using 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str]);</w:t>
      </w:r>
    </w:p>
    <w:p w14:paraId="507E84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262F2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'∠X[k] (radians)'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D5A81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xlim([0 N-1]);</w:t>
      </w:r>
    </w:p>
    <w:p w14:paraId="74C57E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475EAE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F0584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EC16F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331F0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CB6528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</w:pPr>
    </w:p>
    <w:sectPr>
      <w:headerReference r:id="rId3" w:type="default"/>
      <w:pgSz w:w="11906" w:h="16838"/>
      <w:pgMar w:top="1417" w:right="1417" w:bottom="1417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E220D9">
    <w:pPr>
      <w:pStyle w:val="40"/>
      <w:jc w:val="right"/>
      <w:rPr>
        <w:rFonts w:hint="default"/>
        <w:lang w:val="en-GB"/>
      </w:rPr>
    </w:pPr>
    <w:r>
      <w:rPr>
        <w:rFonts w:hint="default"/>
        <w:lang w:val="en-GB"/>
      </w:rPr>
      <w:t>Boran Kılıç - 22103444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821833"/>
    <w:multiLevelType w:val="singleLevel"/>
    <w:tmpl w:val="A182183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">
    <w:nsid w:val="C95EF149"/>
    <w:multiLevelType w:val="singleLevel"/>
    <w:tmpl w:val="C95EF14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399AA6D"/>
    <w:multiLevelType w:val="multilevel"/>
    <w:tmpl w:val="E399AA6D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9"/>
  </w:num>
  <w:num w:numId="5">
    <w:abstractNumId w:val="8"/>
  </w:num>
  <w:num w:numId="6">
    <w:abstractNumId w:val="7"/>
  </w:num>
  <w:num w:numId="7">
    <w:abstractNumId w:val="11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216E58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A60743"/>
    <w:rsid w:val="036722E2"/>
    <w:rsid w:val="068C111A"/>
    <w:rsid w:val="0895267E"/>
    <w:rsid w:val="089F4936"/>
    <w:rsid w:val="097A5AC5"/>
    <w:rsid w:val="099B5350"/>
    <w:rsid w:val="09C0739A"/>
    <w:rsid w:val="0A892138"/>
    <w:rsid w:val="0EA670F0"/>
    <w:rsid w:val="1181078B"/>
    <w:rsid w:val="13CF141A"/>
    <w:rsid w:val="14C678DD"/>
    <w:rsid w:val="16734728"/>
    <w:rsid w:val="16C66311"/>
    <w:rsid w:val="19EC5173"/>
    <w:rsid w:val="1E5B634E"/>
    <w:rsid w:val="1E5F260D"/>
    <w:rsid w:val="21E90C60"/>
    <w:rsid w:val="223C3D0F"/>
    <w:rsid w:val="264B0704"/>
    <w:rsid w:val="27FB14AC"/>
    <w:rsid w:val="28751D77"/>
    <w:rsid w:val="2D26133D"/>
    <w:rsid w:val="2DA12B22"/>
    <w:rsid w:val="2EF7039C"/>
    <w:rsid w:val="31216E58"/>
    <w:rsid w:val="34A22AE6"/>
    <w:rsid w:val="386215E6"/>
    <w:rsid w:val="388A6952"/>
    <w:rsid w:val="3B6B5DE9"/>
    <w:rsid w:val="3B7D5E85"/>
    <w:rsid w:val="3BA30D31"/>
    <w:rsid w:val="41B0776F"/>
    <w:rsid w:val="428D483B"/>
    <w:rsid w:val="43E34C13"/>
    <w:rsid w:val="48594579"/>
    <w:rsid w:val="48A24240"/>
    <w:rsid w:val="48F31FFA"/>
    <w:rsid w:val="48FB6AC0"/>
    <w:rsid w:val="49AF6C96"/>
    <w:rsid w:val="4AB445E6"/>
    <w:rsid w:val="4BE72F58"/>
    <w:rsid w:val="4BFA3C1D"/>
    <w:rsid w:val="4C075CDF"/>
    <w:rsid w:val="4D3F46E5"/>
    <w:rsid w:val="4FF33DB8"/>
    <w:rsid w:val="50204504"/>
    <w:rsid w:val="50F4463C"/>
    <w:rsid w:val="523B0D32"/>
    <w:rsid w:val="5449519D"/>
    <w:rsid w:val="54695139"/>
    <w:rsid w:val="580E2E04"/>
    <w:rsid w:val="5DB54949"/>
    <w:rsid w:val="5EE5503B"/>
    <w:rsid w:val="61051BBD"/>
    <w:rsid w:val="63424EE9"/>
    <w:rsid w:val="63492B42"/>
    <w:rsid w:val="662602DB"/>
    <w:rsid w:val="66BE141F"/>
    <w:rsid w:val="69A60167"/>
    <w:rsid w:val="6A402023"/>
    <w:rsid w:val="6F6E666F"/>
    <w:rsid w:val="6FED2530"/>
    <w:rsid w:val="7420649A"/>
    <w:rsid w:val="78D67AA0"/>
    <w:rsid w:val="7ABA5A98"/>
    <w:rsid w:val="7C4F5712"/>
    <w:rsid w:val="7E06526C"/>
    <w:rsid w:val="7E36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76" w:hanging="576"/>
      <w:outlineLvl w:val="1"/>
    </w:pPr>
    <w:rPr>
      <w:b/>
      <w:bCs/>
      <w:sz w:val="32"/>
      <w:szCs w:val="32"/>
    </w:rPr>
  </w:style>
  <w:style w:type="paragraph" w:styleId="4">
    <w:name w:val="heading 3"/>
    <w:next w:val="1"/>
    <w:link w:val="249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color w:val="000000" w:themeColor="text1"/>
      <w:kern w:val="0"/>
      <w:sz w:val="27"/>
      <w:szCs w:val="27"/>
      <w:lang w:val="en-US" w:eastAsia="zh-CN" w:bidi="ar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ind w:left="864" w:hanging="864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ind w:left="1152" w:hanging="1152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ind w:left="1440" w:hanging="1440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ind w:left="1584" w:hanging="1584"/>
      <w:outlineLvl w:val="8"/>
    </w:pPr>
    <w:rPr>
      <w:szCs w:val="2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2"/>
      </w:numPr>
    </w:pPr>
  </w:style>
  <w:style w:type="paragraph" w:styleId="69">
    <w:name w:val="List Bullet 2"/>
    <w:basedOn w:val="1"/>
    <w:uiPriority w:val="0"/>
    <w:pPr>
      <w:numPr>
        <w:ilvl w:val="0"/>
        <w:numId w:val="3"/>
      </w:numPr>
    </w:pPr>
  </w:style>
  <w:style w:type="paragraph" w:styleId="70">
    <w:name w:val="List Bullet 3"/>
    <w:basedOn w:val="1"/>
    <w:uiPriority w:val="0"/>
    <w:pPr>
      <w:numPr>
        <w:ilvl w:val="0"/>
        <w:numId w:val="4"/>
      </w:numPr>
    </w:pPr>
  </w:style>
  <w:style w:type="paragraph" w:styleId="71">
    <w:name w:val="List Bullet 4"/>
    <w:basedOn w:val="1"/>
    <w:uiPriority w:val="0"/>
    <w:pPr>
      <w:numPr>
        <w:ilvl w:val="0"/>
        <w:numId w:val="5"/>
      </w:numPr>
    </w:pPr>
  </w:style>
  <w:style w:type="paragraph" w:styleId="72">
    <w:name w:val="List Bullet 5"/>
    <w:basedOn w:val="1"/>
    <w:uiPriority w:val="0"/>
    <w:pPr>
      <w:numPr>
        <w:ilvl w:val="0"/>
        <w:numId w:val="6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7"/>
      </w:numPr>
    </w:pPr>
  </w:style>
  <w:style w:type="paragraph" w:styleId="79">
    <w:name w:val="List Number 2"/>
    <w:basedOn w:val="1"/>
    <w:uiPriority w:val="0"/>
    <w:pPr>
      <w:numPr>
        <w:ilvl w:val="0"/>
        <w:numId w:val="8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9"/>
      </w:numPr>
    </w:pPr>
  </w:style>
  <w:style w:type="paragraph" w:styleId="81">
    <w:name w:val="List Number 4"/>
    <w:basedOn w:val="1"/>
    <w:uiPriority w:val="0"/>
    <w:pPr>
      <w:numPr>
        <w:ilvl w:val="0"/>
        <w:numId w:val="10"/>
      </w:numPr>
    </w:pPr>
  </w:style>
  <w:style w:type="paragraph" w:styleId="82">
    <w:name w:val="List Number 5"/>
    <w:basedOn w:val="1"/>
    <w:uiPriority w:val="0"/>
    <w:pPr>
      <w:numPr>
        <w:ilvl w:val="0"/>
        <w:numId w:val="11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customStyle="1" w:styleId="249">
    <w:name w:val="Heading 3 Char"/>
    <w:basedOn w:val="11"/>
    <w:link w:val="4"/>
    <w:semiHidden/>
    <w:qFormat/>
    <w:uiPriority w:val="9"/>
    <w:rPr>
      <w:rFonts w:cs="Arial" w:asciiTheme="majorAscii" w:hAnsiTheme="majorAscii" w:eastAsiaTheme="majorEastAsia"/>
      <w:b/>
      <w:bCs/>
      <w:color w:val="000000" w:themeColor="text1"/>
      <w:sz w:val="22"/>
      <w:szCs w:val="24"/>
      <w:lang w:eastAsia="en-US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4" Type="http://schemas.openxmlformats.org/officeDocument/2006/relationships/fontTable" Target="fontTable.xml"/><Relationship Id="rId93" Type="http://schemas.openxmlformats.org/officeDocument/2006/relationships/numbering" Target="numbering.xml"/><Relationship Id="rId92" Type="http://schemas.openxmlformats.org/officeDocument/2006/relationships/customXml" Target="../customXml/item1.xml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sv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jpeg"/><Relationship Id="rId85" Type="http://schemas.openxmlformats.org/officeDocument/2006/relationships/image" Target="media/image81.svg"/><Relationship Id="rId84" Type="http://schemas.openxmlformats.org/officeDocument/2006/relationships/image" Target="media/image80.png"/><Relationship Id="rId83" Type="http://schemas.openxmlformats.org/officeDocument/2006/relationships/image" Target="media/image79.svg"/><Relationship Id="rId82" Type="http://schemas.openxmlformats.org/officeDocument/2006/relationships/image" Target="media/image78.png"/><Relationship Id="rId81" Type="http://schemas.openxmlformats.org/officeDocument/2006/relationships/image" Target="media/image77.sv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svg"/><Relationship Id="rId78" Type="http://schemas.openxmlformats.org/officeDocument/2006/relationships/image" Target="media/image74.png"/><Relationship Id="rId77" Type="http://schemas.openxmlformats.org/officeDocument/2006/relationships/image" Target="media/image73.svg"/><Relationship Id="rId76" Type="http://schemas.openxmlformats.org/officeDocument/2006/relationships/image" Target="media/image72.png"/><Relationship Id="rId75" Type="http://schemas.openxmlformats.org/officeDocument/2006/relationships/image" Target="media/image71.svg"/><Relationship Id="rId74" Type="http://schemas.openxmlformats.org/officeDocument/2006/relationships/image" Target="media/image70.png"/><Relationship Id="rId73" Type="http://schemas.openxmlformats.org/officeDocument/2006/relationships/image" Target="media/image69.svg"/><Relationship Id="rId72" Type="http://schemas.openxmlformats.org/officeDocument/2006/relationships/image" Target="media/image68.png"/><Relationship Id="rId71" Type="http://schemas.openxmlformats.org/officeDocument/2006/relationships/image" Target="media/image67.svg"/><Relationship Id="rId70" Type="http://schemas.openxmlformats.org/officeDocument/2006/relationships/image" Target="media/image66.png"/><Relationship Id="rId7" Type="http://schemas.openxmlformats.org/officeDocument/2006/relationships/image" Target="media/image3.svg"/><Relationship Id="rId69" Type="http://schemas.openxmlformats.org/officeDocument/2006/relationships/image" Target="media/image65.svg"/><Relationship Id="rId68" Type="http://schemas.openxmlformats.org/officeDocument/2006/relationships/image" Target="media/image64.png"/><Relationship Id="rId67" Type="http://schemas.openxmlformats.org/officeDocument/2006/relationships/image" Target="media/image63.svg"/><Relationship Id="rId66" Type="http://schemas.openxmlformats.org/officeDocument/2006/relationships/image" Target="media/image62.png"/><Relationship Id="rId65" Type="http://schemas.openxmlformats.org/officeDocument/2006/relationships/image" Target="media/image61.svg"/><Relationship Id="rId64" Type="http://schemas.openxmlformats.org/officeDocument/2006/relationships/image" Target="media/image60.png"/><Relationship Id="rId63" Type="http://schemas.openxmlformats.org/officeDocument/2006/relationships/image" Target="media/image59.svg"/><Relationship Id="rId62" Type="http://schemas.openxmlformats.org/officeDocument/2006/relationships/image" Target="media/image58.png"/><Relationship Id="rId61" Type="http://schemas.openxmlformats.org/officeDocument/2006/relationships/image" Target="media/image57.sv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svg"/><Relationship Id="rId58" Type="http://schemas.openxmlformats.org/officeDocument/2006/relationships/image" Target="media/image54.png"/><Relationship Id="rId57" Type="http://schemas.openxmlformats.org/officeDocument/2006/relationships/image" Target="media/image53.svg"/><Relationship Id="rId56" Type="http://schemas.openxmlformats.org/officeDocument/2006/relationships/image" Target="media/image52.png"/><Relationship Id="rId55" Type="http://schemas.openxmlformats.org/officeDocument/2006/relationships/image" Target="media/image51.svg"/><Relationship Id="rId54" Type="http://schemas.openxmlformats.org/officeDocument/2006/relationships/image" Target="media/image50.png"/><Relationship Id="rId53" Type="http://schemas.openxmlformats.org/officeDocument/2006/relationships/image" Target="media/image49.svg"/><Relationship Id="rId52" Type="http://schemas.openxmlformats.org/officeDocument/2006/relationships/image" Target="media/image48.png"/><Relationship Id="rId51" Type="http://schemas.openxmlformats.org/officeDocument/2006/relationships/image" Target="media/image47.sv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svg"/><Relationship Id="rId48" Type="http://schemas.openxmlformats.org/officeDocument/2006/relationships/image" Target="media/image44.png"/><Relationship Id="rId47" Type="http://schemas.openxmlformats.org/officeDocument/2006/relationships/image" Target="media/image43.sv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svg"/><Relationship Id="rId24" Type="http://schemas.openxmlformats.org/officeDocument/2006/relationships/image" Target="media/image20.png"/><Relationship Id="rId23" Type="http://schemas.openxmlformats.org/officeDocument/2006/relationships/image" Target="media/image19.svg"/><Relationship Id="rId22" Type="http://schemas.openxmlformats.org/officeDocument/2006/relationships/image" Target="media/image18.png"/><Relationship Id="rId21" Type="http://schemas.openxmlformats.org/officeDocument/2006/relationships/image" Target="media/image17.sv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svg"/><Relationship Id="rId18" Type="http://schemas.openxmlformats.org/officeDocument/2006/relationships/image" Target="media/image14.png"/><Relationship Id="rId17" Type="http://schemas.openxmlformats.org/officeDocument/2006/relationships/image" Target="media/image13.svg"/><Relationship Id="rId16" Type="http://schemas.openxmlformats.org/officeDocument/2006/relationships/image" Target="media/image12.png"/><Relationship Id="rId15" Type="http://schemas.openxmlformats.org/officeDocument/2006/relationships/image" Target="media/image11.svg"/><Relationship Id="rId14" Type="http://schemas.openxmlformats.org/officeDocument/2006/relationships/image" Target="media/image10.png"/><Relationship Id="rId13" Type="http://schemas.openxmlformats.org/officeDocument/2006/relationships/image" Target="media/image9.svg"/><Relationship Id="rId12" Type="http://schemas.openxmlformats.org/officeDocument/2006/relationships/image" Target="media/image8.png"/><Relationship Id="rId11" Type="http://schemas.openxmlformats.org/officeDocument/2006/relationships/image" Target="media/image7.sv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2384804F-3998-4D57-9195-F3826E402611-1">
      <extobjdata type="2384804F-3998-4D57-9195-F3826E402611" data="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eHdZWFJvSUdsa1BTSk5TbGd0TVM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F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FdFZFVllMVTR0TWpJeE1pSWdaRDBpVFRnMElESXpOMVE0TkNBeU5UQlVPVGdnTWpjd1NEWTNPVkUyT1RRZ01qWXlJRFk1TkNBeU5UQlVOamM1SURJek1FZzVPRkU0TkNBeU16Y2dPRFFnTWpVd1dpSXZQanh3WVhSb0lHbGtQU0pOU2xndE1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1T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"/>
    </extobj>
    <extobj name="2384804F-3998-4D57-9195-F3826E402611-2">
      <extobjdata type="2384804F-3998-4D57-9195-F3826E402611" data="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VE5DMHlNMEV4SWlCa1BTSk5NekU1SUMwMk5EVldNVEUxTkVnMk5qWldNVEEzTUVnME1ETldMVFkwTlVnek1UbGFJaTgrUEhCaGRHZ2dhV1E5SWsxS1dDMHlMVlJGV0MxVE5DMHlNMEV6SWlCa1BTSk5NekU1SUMwMk5EUldNVEUxTlVnME1ETldMVFUyTUVnMk5qWldMVFkwTkVnek1UbGFJaTgrUEhCaGRHZ2dhV1E5SWsxS1dDMHlMVlJGV0MxVE5DMHlNMEV5SWlCa1BTSk5NekU1SURCV05qQXlTRFF3TTFZd1NETXhPVm9pTHo0OGNHRjBhQ0JwWkQwaVRVcFlMVEl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"/>
    </extobj>
    <extobj name="2384804F-3998-4D57-9195-F3826E402611-3">
      <extobjdata type="2384804F-3998-4D57-9195-F3826E402611" data="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1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"/>
    </extobj>
    <extobj name="2384804F-3998-4D57-9195-F3826E402611-5">
      <extobjdata type="2384804F-3998-4D57-9195-F3826E402611" data="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"/>
    </extobj>
    <extobj name="2384804F-3998-4D57-9195-F3826E402611-6">
      <extobjdata type="2384804F-3998-4D57-9195-F3826E402611" data="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B4T0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E9D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RTR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HhPQzFVUlZndFRpMHlNakV5SWlCa1BTSk5PRFFnTWpNM1ZEZzBJREkxTUZRNU9DQXlOekJJTmpjNVVUWTVOQ0F5TmpJZ05qazBJREkxTUZRMk56a2dNak13U0RrNFVUZzBJREl6TnlBNE5DQXlOVEJhSWk4K1BIQmhkR2dnYVdROUlrMUtXQzB4T0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PQz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VGd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TR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VGd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"/>
    </extobj>
    <extobj name="2384804F-3998-4D57-9195-F3826E402611-14">
      <extobjdata type="2384804F-3998-4D57-9195-F3826E402611" data="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Ax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IQmhkR2dnYVdROUlrMUtXQzAx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lM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MUxWUkZXQzFPTFRJeU1USWlJR1E5SWswNE5DQXlNemRVT0RRZ01qVXdWRGs0SURJM01FZzJOemxSTmprMElESTJNaUEyT1RRZ01qVXdWRFkzT1NBeU16QklPVGhST0RRZ01qTTNJRGcwSURJMU1Gb2lMejQ4Y0dGMGFDQnBaRDBpVFVwWUxUV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V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V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"/>
    </extobj>
    <extobj name="2384804F-3998-4D57-9195-F3826E402611-15">
      <extobjdata type="2384804F-3998-4D57-9195-F3826E402611" data="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A1TFZSRldDMU9MVFZFSWlCa1BTSk5NaklnTnpFd1ZqYzFNRWd4TlRsV0xUSTFNRWd5TWxZdE1qRXdTREV4T1ZZM01UQklNakphSWk4K1BIQmhkR2dnYVdROUlrMUtXQzA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1M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a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A1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eHdZWFJvSUdsa1BTSk5TbGd0T1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1MxVVJWZ3RUaTB5TWpFeUlpQmtQU0pOT0RRZ01qTTNWRGcwSURJMU1GUTVPQ0F5TnpCSU5qYzVVVFk1TkNBeU5qSWdOamswSURJMU1GUTJOemtnTWpNd1NEazRVVGcwSURJek55QTROQ0F5TlRCYUlpOCtQSEJoZEdnZ2FXUTlJazFLV0MwN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Gt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"/>
    </extobj>
    <extobj name="2384804F-3998-4D57-9195-F3826E402611-16">
      <extobjdata type="2384804F-3998-4D57-9195-F3826E402611" data="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Ax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IQmhkR2dnYVdROUlrMUtXQzAx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lM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MUxWUkZXQzFPTFRJeU1USWlJR1E5SWswNE5DQXlNemRVT0RRZ01qVXdWRGs0SURJM01FZzJOemxSTmprMElESTJNaUEyT1RRZ01qVXdWRFkzT1NBeU16QklPVGhST0RRZ01qTTNJRGcwSURJMU1Gb2lMejQ4Y0dGMGFDQnBaRDBpVFVwWUxUV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V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V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"/>
    </extobj>
    <extobj name="2384804F-3998-4D57-9195-F3826E402611-8">
      <extobjdata type="2384804F-3998-4D57-9195-F3826E402611" data="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TMVVSVmd0VGkwMVJDSWdaRDBpVFRJeUlEY3hNRlkzTlRCSU1UVTVWaTB5TlRCSU1qSldMVEl4TUVneE1UbFdOekV3U0RJeVdpSXZQanh3WVhSb0lHbGtQU0pOU2xndE1T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RX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B4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1T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R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RXRWRVZZTFU0dE1qSXhNaUlnWkQwaVRUZzBJREl6TjFRNE5DQXlOVEJVT1RnZ01qY3dTRFkzT1ZFMk9UUWdNall5SURZNU5DQXlOVEJVTmpjNUlESXpNRWc1T0ZFNE5DQXlNemNnT0RRZ01qVXdXaUl2UGp4d1lYUm9JR2xrUFNKTlNsZ3RNU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V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"/>
    </extobj>
    <extobj name="2384804F-3998-4D57-9195-F3826E402611-9">
      <extobjdata type="2384804F-3998-4D57-9195-F3826E402611" data="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ReE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UXhMVlJGV0MxT0xUVkVJaUJrUFNKTk1qSWdOekV3VmpjMU1FZ3hOVGxXTFRJMU1FZ3lNbFl0TWpFd1NERXhPVlkzTVRCSU1qSmFJaTgrUEhCaGRHZ2dhV1E5SWsxS1dDMDBNU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AwTVM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ReE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ME1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wTV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REV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"/>
    </extobj>
    <extobj name="2384804F-3998-4D57-9195-F3826E402611-10">
      <extobjdata type="2384804F-3998-4D57-9195-F3826E402611" data="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RNU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5Ea3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UTVMVlJGV0MxT0xUSkdJaUJrUFNKTk5ESXpJRGMxTUZFME16SWdOelV3SURRek9DQTNORFJVTkRRMElEY3pNRkUwTkRRZ056STFJREkzTVNBeU5EaFVPVElnTFRJME1GRTROU0F0TWpVd0lEYzFJQzB5TlRCUk5qZ2dMVEkxTUNBMk1pQXRNalExVkRVMklDMHlNekZSTlRZZ0xUSXlNU0F5TXpBZ01qVTNWRFF3TnlBM05EQlJOREV4SURjMU1DQTBNak1nTnpVd1dpSXZQanh3WVhSb0lHbGtQU0pOU2xndE5Ea3RWRVZZTFU0dE1qSXhNaUlnWkQwaVRUZzBJREl6TjFRNE5DQXlOVEJVT1RnZ01qY3dTRFkzT1ZFMk9UUWdNall5SURZNU5DQXlOVEJVTmpjNUlESXpNRWc1T0ZFNE5DQXlNemNnT0RRZ01qVXdXaUl2UGp4d1lYUm9JR2xrUFNKTlNsZ3RORGt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5Ea3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RN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"/>
    </extobj>
    <extobj name="2384804F-3998-4D57-9195-F3826E402611-11">
      <extobjdata type="2384804F-3998-4D57-9195-F3826E402611" data="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A1TFZSRldDMU9MVFZFSWlCa1BTSk5NaklnTnpFd1ZqYzFNRWd4TlRsV0xUSTFNRWd5TWxZdE1qRXdTREV4T1ZZM01UQklNakphSWk4K1BIQmhkR2dnYVdROUlrMUtXQzA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1M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a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A1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eHdZWFJvSUdsa1BTSk5TbGd0T1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1MxVVJWZ3RUaTB5TWpFeUlpQmtQU0pOT0RRZ01qTTNWRGcwSURJMU1GUTVPQ0F5TnpCSU5qYzVVVFk1TkNBeU5qSWdOamswSURJMU1GUTJOemtnTWpNd1NEazRVVGcwSURJek55QTROQ0F5TlRCYUlpOCtQSEJoZEdnZ2FXUTlJazFLV0MwN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Gt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"/>
    </extobj>
    <extobj name="2384804F-3998-4D57-9195-F3826E402611-12">
      <extobjdata type="2384804F-3998-4D57-9195-F3826E402611" data="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Ax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IQmhkR2dnYVdROUlrMUtXQzAx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lM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MUxWUkZXQzFPTFRJeU1USWlJR1E5SWswNE5DQXlNemRVT0RRZ01qVXdWRGs0SURJM01FZzJOemxSTmprMElESTJNaUEyT1RRZ01qVXdWRFkzT1NBeU16QklPVGhST0RRZ01qTTNJRGcwSURJMU1Gb2lMejQ4Y0dGMGFDQnBaRDBpVFVwWUxUV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V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V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"/>
    </extobj>
    <extobj name="2384804F-3998-4D57-9195-F3826E402611-13">
      <extobjdata type="2384804F-3998-4D57-9195-F3826E402611" data="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PQz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IQmhkR2dnYVdROUlrMUtXQzA0TFZSRldDMU9MVFZFSWlCa1BTSk5NaklnTnpFd1ZqYzFNRWd4TlRsV0xUSTFNRWd5TWxZdE1qRXdTREV4T1ZZM01UQklNakphSWk4K1BIQmhkR2dnYVdROUlrMUtXQzA0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M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Z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A0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eHdZWFJvSUdsa1BTSk5TbGd0T0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0MxVVJWZ3RUaTB5TWpFeUlpQmtQU0pOT0RRZ01qTTNWRGcwSURJMU1GUTVPQ0F5TnpCSU5qYzVVVFk1TkNBeU5qSWdOamswSURJMU1GUTJOemtnTWpNd1NEazRVVGcwSURJek55QTROQ0F5TlRCYUlpOCtQSEJoZEdnZ2FXUTlJazFLV0MwNE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Gd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9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"/>
    </extobj>
    <extobj name="2384804F-3998-4D57-9195-F3826E402611-19">
      <extobjdata type="2384804F-3998-4D57-9195-F3826E402611" data="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E0w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NMExWUkZXQzFPTFRWRUlpQmtQU0pOTWpJZ056RXdWamMxTUVneE5UbFdMVEkxTUVneU1sWXRNakV3U0RFeE9WWTNNVEJJTWpKYUlpOCtQSEJoZEdnZ2FXUTlJazFLV0Mwek5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HpO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0w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0w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NME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B6Tk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p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6U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pO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"/>
    </extobj>
    <extobj name="2384804F-3998-4D57-9195-F3826E402611-23">
      <extobjdata type="2384804F-3998-4D57-9195-F3826E402611" data="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El6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Je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"/>
    </extobj>
    <extobj name="2384804F-3998-4D57-9195-F3826E402611-24">
      <extobjdata type="2384804F-3998-4D57-9195-F3826E402611" data="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V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1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4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IQmhkR2dnYVdROUlrMUtXQzB4TFZSRldDMU9MVEpHSWlCa1BTSk5OREl6SURjMU1GRTBNeklnTnpVd0lEUXpPQ0EzTkRSVU5EUTBJRGN6TUZFME5EUWdOekkxSURJM01TQXlORGhVT1RJZ0xUSTBNRkU0TlNBdE1qVXdJRGMxSUMweU5UQlJOamdnTFRJMU1DQTJNaUF0TWpRMVZEVTJJQzB5TXpGUk5UWWdMVEl5TVNBeU16QWdNalUzVkRRd055QTNOREJSTkRFeElEYzFNQ0EwTWpNZ056VXdXaUl2UGp4d1lYUm9JR2xrUFNKTlNsZ3RN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"/>
    </extobj>
    <extobj name="2384804F-3998-4D57-9195-F3826E402611-21">
      <extobjdata type="2384804F-3998-4D57-9195-F3826E402611" data="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V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E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"/>
    </extobj>
    <extobj name="2384804F-3998-4D57-9195-F3826E402611-27">
      <extobjdata type="2384804F-3998-4D57-9195-F3826E402611" data="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V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1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4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4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IQmhkR2dnYVdROUlrMUtXQzB4TFZSRldDMU9MVEpHSWlCa1BTSk5OREl6SURjMU1GRTBNeklnTnpVd0lEUXpPQ0EzTkRSVU5EUTBJRGN6TUZFME5EUWdOekkxSURJM01TQXlORGhVT1RJZ0xUSTBNRkU0TlNBdE1qVXdJRGMxSUMweU5UQlJOamdnTFRJMU1DQTJNaUF0TWpRMVZEVTJJQzB5TXpGUk5UWWdMVEl5TVNBeU16QWdNalUzVkRRd055QTNOREJSTkRFeElEYzFNQ0EwTWpNZ056VXdXaUl2UGp4d1lYUm9JR2xrUFNKTlNsZ3RN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"/>
    </extobj>
    <extobj name="2384804F-3998-4D57-9195-F3826E402611-26">
      <extobjdata type="2384804F-3998-4D57-9195-F3826E402611" data="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T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T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U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"/>
    </extobj>
    <extobj name="2384804F-3998-4D57-9195-F3826E402611-28">
      <extobjdata type="2384804F-3998-4D57-9195-F3826E402611" data="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hCaGRHZ2dhV1E5SWsxS1dDMDVOQz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IQmhkR2dnYVdROUlrMUtXQzA1TkMxVVJWZ3RUaTAxUkNJZ1pEMGlUVEl5SURjeE1GWTNOVEJJTVRVNVZpMHlOVEJJTWpKV0xUSXhNRWd4TVRsV056RXdTREl5V2lJdlBqeHdZWFJvSUdsa1BTSk5TbGd0T1RR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NU5D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Gsw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9UU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DVOQz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PVFF0VkVWWUxVNHRNa1lpSUdROUlrMDBNak1nTnpVd1VUUXpNaUEzTlRBZ05ETTRJRGMwTkZRME5EUWdOek13VVRRME5DQTNNalVnTWpjeElESTBPRlE1TWlBdE1qUXdVVGcxSUMweU5UQWdOelVnTFRJMU1GRTJPQ0F0TWpVd0lEWXlJQzB5TkRWVU5UWWdMVEl6TVZFMU5pQXRNakl4SURJek1DQXlOVGRVTkRBM0lEYzBNRkUwTVRFZ056VXdJRFF5TXlBM05UQmFJaTgrUEhCaGRHZ2dhV1E5SWsxS1dDMDVOQzFVUlZndFRpMHlNakV5SWlCa1BTSk5PRFFnTWpNM1ZEZzBJREkxTUZRNU9DQXlOekJJTmpjNVVUWTVOQ0F5TmpJZ05qazBJREkxTUZRMk56a2dNak13U0RrNFVUZzBJREl6TnlBNE5DQXlOVEJhSWk4K1BIQmhkR2dnYVdROUlrMUtXQzA1Tk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V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9UU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PVFF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9UU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azB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"/>
    </extobj>
    <extobj name="2384804F-3998-4D57-9195-F3826E402611-29">
      <extobjdata type="2384804F-3998-4D57-9195-F3826E402611" data="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GN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n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DN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lVRaUlHUTlJazB5TWlBM01UQldOelV3U0RFMU9WWXRNalV3U0RJeVZpMHlNVEJJTVRFNVZqY3hNRWd5TWx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M0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SEJoZEdnZ2FXUTlJazFLV0MwM0xWUkZXQzFPTFRJeU1USWlJR1E5SWswNE5DQXlNemRVT0RRZ01qVXdWRGs0SURJM01FZzJOemxSTmprMElESTJNaUEyT1RRZ01qVXdWRFkzT1NBeU16QklPVGhST0RRZ01qTTNJRGcwSURJMU1Gb2lMejQ4Y0dGMGFDQnBaRDBpVFVwWUxUY3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n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"/>
    </extobj>
    <extobj name="2384804F-3998-4D57-9195-F3826E402611-37">
      <extobjdata type="2384804F-3998-4D57-9195-F3826E402611" data="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hCaGRHZ2dhV1E5SWsxS1dDMDBNUz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IQmhkR2dnYVdROUlrMUtXQzAwTV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DBNU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E1TMVVSVmd0VGkwMVJDSWdaRDBpVFRJeUlEY3hNRlkzTlRCSU1UVTVWaTB5TlRCSU1qSldMVEl4TUVneE1UbFdOekV3U0RJeVdpSXZQanh3WVhSb0lHbGtQU0pOU2xndE5ER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BNUz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jR0YwYUNCcFpEMGlUVXBZTFRReE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OREV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AwTV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kRFdFZFVllMVTR0TWtZaUlHUTlJazAwTWpNZ056VXdVVFF6TWlBM05UQWdORE00SURjME5GUTBORFFnTnpNd1VUUTBOQ0EzTWpVZ01qY3hJREkwT0ZRNU1pQXRNalF3VVRnMUlDMHlOVEFnTnpVZ0xUSTFNRkUyT0NBdE1qVXdJRFl5SUMweU5EVlVOVFlnTFRJek1WRTFOaUF0TWpJeElESXpNQ0F5TlRkVU5EQTNJRGMwTUZFME1URWdOelV3SURReU15QTNOVEJhSWk4K1BIQmhkR2dnYVdROUlrMUtXQzAwTVMxVVJWZ3RUaTB5TWpFeUlpQmtQU0pOT0RRZ01qTTNWRGcwSURJMU1GUTVPQ0F5TnpCSU5qYzVVVFk1TkNBeU5qSWdOamswSURJMU1GUTJOemtnTWpNd1NEazRVVGcwSURJek55QTROQ0F5TlRCYUlpOCtQSEJoZEdnZ2FXUTlJazFLV0MwME1T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ReE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5ER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"/>
    </extobj>
    <extobj name="2384804F-3998-4D57-9195-F3826E402611-31">
      <extobjdata type="2384804F-3998-4D57-9195-F3826E402611" data="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MU1D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MU1D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DFNQz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MU1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xTU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Vd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"/>
    </extobj>
    <extobj name="2384804F-3998-4D57-9195-F3826E402611-32">
      <extobjdata type="2384804F-3998-4D57-9195-F3826E402611" data="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NaT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IQmhkR2dnYVdROUlrMUtXQzB5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Hl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HlMVlJGV0MxT0xUSkdJaUJrUFNKTk5ESXpJRGMxTUZFME16SWdOelV3SURRek9DQTNORFJVTkRRMElEY3pNRkUwTkRRZ056STFJREkzTVNBeU5EaFVPVElnTFRJME1GRTROU0F0TWpVd0lEYzFJQzB5TlRCUk5qZ2dMVEkxTUNBMk1pQXRNalExVkRVMklDMHlNekZSTlRZZ0xUSXlNU0F5TXpBZ01qVTNWRFF3TnlBM05EQlJOREV4SURjMU1DQTBNak1nTnpVd1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"/>
    </extobj>
    <extobj name="2384804F-3998-4D57-9195-F3826E402611-33">
      <extobjdata type="2384804F-3998-4D57-9195-F3826E402611" data="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V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E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"/>
    </extobj>
    <extobj name="2384804F-3998-4D57-9195-F3826E402611-34">
      <extobjdata type="2384804F-3998-4D57-9195-F3826E402611" data="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B4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VE1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NVE1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VRN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VE1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U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hNe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Fek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E15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UTXRWRVZZTFU0dE1rWWlJR1E5SWswME1qTWdOelV3VVRRek1pQTNOVEFnTkRNNElEYzBORlEwTkRRZ056TXdVVFEwTkNBM01qVWdNamN4SURJME9GUTVNaUF0TWpRd1VUZzFJQzB5TlRBZ056VWdMVEkxTUZFMk9DQXRNalV3SURZeUlDMHlORFZVTlRZZ0xUSXpNVkUxTmlBdE1qSXhJREl6TUNBeU5UZFVOREEzSURjME1GRTBNVEVnTnpVd0lEUXlNeUEzTlRCYUlpOCtQSEJoZEdnZ2FXUTlJazFLV0MweE1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"/>
    </extobj>
    <extobj name="2384804F-3998-4D57-9195-F3826E402611-35">
      <extobjdata type="2384804F-3998-4D57-9195-F3826E402611" data="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T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T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U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"/>
    </extobj>
    <extobj name="2384804F-3998-4D57-9195-F3826E402611-36">
      <extobjdata type="2384804F-3998-4D57-9195-F3826E402611" data="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A1TV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NU1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1TV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VNUzFVUlZndFRpMDFSQ0lnWkQwaVRUSXlJRGN4TUZZM05UQklNVFU1VmkweU5UQklNakpXTFRJeE1FZ3hNVGxXTnpFd1NESXlXaUl2UGp4d1lYUm9JR2xrUFNKTlNsZ3RPVEV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1TVM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a3h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eHdZWFJvSUdsa1BTSk5TbGd0T1RF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NU1T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9URXRWRVZZTFU0dE1rWWlJR1E5SWswME1qTWdOelV3VVRRek1pQTNOVEFnTkRNNElEYzBORlEwTkRRZ056TXdVVFEwTkNBM01qVWdNamN4SURJME9GUTVNaUF0TWpRd1VUZzFJQzB5TlRBZ056VWdMVEkxTUZFMk9DQXRNalV3SURZeUlDMHlORFZVTlRZZ0xUSXpNVkUxTmlBdE1qSXhJREl6TUNBeU5UZFVOREEzSURjME1GRTBNVEVnTnpVd0lEUXlNeUEzTlRCYUlpOCtQSEJoZEdnZ2FXUTlJazFLV0MwNU1TMVVSVmd0VGkweU1qRXlJaUJrUFNKTk9EUWdNak0zVkRnMElESTFNRlE1T0NBeU56QklOamM1VVRZNU5DQXlOaklnTmprMElESTFNRlEyTnprZ01qTXdTRGs0VVRnMElESXpOeUE0TkNBeU5UQmFJaTgrUEhCaGRHZ2dhV1E5SWsxS1dDMDVNU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9UR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DVN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t4TFZSRldDMU9MVEl5UXpVaUlHUTlJazAzT0NBeU5UQlJOemdnTWpjMElEazFJREk1TWxReE16Z2dNekV3VVRFMk1pQXpNVEFnTVRnd0lESTVORlF4T1RrZ01qVXhVVEU1T1NBeU1qWWdNVGd5SURJd09GUXhNemtnTVRrd1ZEazJJREl3TjFRM09DQXlOVEJ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"/>
    </extobj>
    <extobj name="2384804F-3998-4D57-9195-F3826E402611-30">
      <extobjdata type="2384804F-3998-4D57-9195-F3826E402611" data="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Gd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0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DR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DRMVlJGV0MxT0xUVkVJaUJrUFNKTk1qSWdOekV3VmpjMU1FZ3hOVGxXTFRJMU1FZ3lNbFl0TWpFd1NERXhPVlkzTVRCSU1qSmFJaTgrUEhCaGRHZ2dhV1E5SWsxS1dDMDR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PQz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jR0YwYUNCcFpEMGlUVXBZTFRn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DR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PQz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PQzFVUlZndFRpMHlNakV5SWlCa1BTSk5PRFFnTWpNM1ZEZzBJREkxTUZRNU9DQXlOekJJTmpjNVVUWTVOQ0F5TmpJZ05qazBJREkxTUZRMk56a2dNak13U0RrNFVUZzBJREl6TnlBNE5DQXlOVEJhSWk4K1BIQmhkR2dnYVdROUlrMUtXQzA0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Z3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"/>
    </extobj>
    <extobj name="2384804F-3998-4D57-9195-F3826E402611-38">
      <extobjdata type="2384804F-3998-4D57-9195-F3826E402611" data="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hCaGRHZ2dhV1E5SWsxS1dDMHhNaT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IQmhkR2dnYVdROUlrMUtXQzB4TW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a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VEl0VkVWWUxVNHROVVFpSUdROUlrMHlNaUEzTVRCV056VXdTREUxT1ZZdE1qVXdTREl5VmkweU1UQklNVEU1VmpjeE1FZ3lNbG9pTHo0OGNHRjBhQ0JwWkQwaVRVcFlMVEV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FeU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US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RXlMVlJGV0MxT0xUSkdJaUJrUFNKTk5ESXpJRGMxTUZFME16SWdOelV3SURRek9DQTNORFJVTkRRMElEY3pNRkUwTkRRZ056STFJREkzTVNBeU5EaFVPVElnTFRJME1GRTROU0F0TWpVd0lEYzFJQzB5TlRCUk5qZ2dMVEkxTUNBMk1pQXRNalExVkRVMklDMHlNekZSTlRZZ0xUSXlNU0F5TXpBZ01qVTNWRFF3TnlBM05EQlJOREV4SURjMU1DQTBNak1nTnpVd1dpSXZQanh3WVhSb0lHbGtQU0pOU2xndE1USXRWRVZZTFU0dE1qSXhNaUlnWkQwaVRUZzBJREl6TjFRNE5DQXlOVEJVT1RnZ01qY3dTRFkzT1ZFMk9UUWdNall5SURZNU5DQXlOVEJVTmpjNUlESXpNRWc1T0ZFNE5DQXlNemNnT0RRZ01qVXdXaUl2UGp4d1lYUm9JR2xrUFNKTlNsZ3RNVEl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US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"/>
    </extobj>
    <extobj name="2384804F-3998-4D57-9195-F3826E402611-39">
      <extobjdata type="2384804F-3998-4D57-9195-F3826E402611" data="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e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VRJ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VRJ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V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US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Wk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V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"/>
    </extobj>
    <extobj name="2384804F-3998-4D57-9195-F3826E402611-40">
      <extobjdata type="2384804F-3998-4D57-9195-F3826E402611" data="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qQ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qQ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d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kF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U1D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qQXRWRVZZTFU0dE1rWWlJR1E5SWswME1qTWdOelV3VVRRek1pQTNOVEFnTkRNNElEYzBORlEwTkRRZ056TXdVVFEwTkNBM01qVWdNamN4SURJME9GUTVNaUF0TWpRd1VUZzFJQzB5TlRBZ056VWdMVEkxTUZFMk9DQXRNalV3SURZeUlDMHlORFZVTlRZZ0xUSXpNVkUxTmlBdE1qSXhJREl6TUNBeU5UZFVOREEzSURjME1GRTBNVEVnTnpVd0lEUXlNeUEzTlRCYUlpOCtQSEJoZEdnZ2FXUTlJazFLV0MweU1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"/>
    </extobj>
    <extobj name="2384804F-3998-4D57-9195-F3826E402611-41">
      <extobjdata type="2384804F-3998-4D57-9195-F3826E402611" data="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V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E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"/>
    </extobj>
    <extobj name="2384804F-3998-4D57-9195-F3826E402611-42">
      <extobjdata type="2384804F-3998-4D57-9195-F3826E402611" data="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1p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eU1p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lNaT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eU1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q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eU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SEJoZEdnZ2FXUTlJazFLV0MweU1pMVVSVmd0VGkweVJpSWdaRDBpVFRReU15QTNOVEJSTkRNeUlEYzFNQ0EwTXpnZ056UTBWRFEwTkNBM016QlJORFEwSURjeU5TQXlOekVnTWpRNFZEa3lJQzB5TkRCUk9EVWdMVEkxTUNBM05TQXRNalV3VVRZNElDMHlOVEFnTmpJZ0xUSTBOVlExTmlBdE1qTXhVVFUySUMweU1qRWdNak13SURJMU4xUTBNRGNnTnpRd1VUUXhNU0EzTlRBZ05ESXpJRGMxTUZvaUx6NDhjR0YwYUNCcFpEMGlUVXBZTFRJ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"/>
    </extobj>
    <extobj name="2384804F-3998-4D57-9195-F3826E402611-43">
      <extobjdata type="2384804F-3998-4D57-9195-F3826E402611" data="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T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T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U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"/>
    </extobj>
    <extobj name="2384804F-3998-4D57-9195-F3826E402611-44">
      <extobjdata type="2384804F-3998-4D57-9195-F3826E402611" data="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M0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Y3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n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nkxVVJWZ3RUaTAxUkNJZ1pEMGlUVEl5SURjeE1GWTNOVEJJTVRVNVZpMHlOVEJJTWpKV0xUSXhNRWd4TVRsV056RXdTREl5V2lJdlBqeHdZWFJvSUdsa1BTSk5TbGd0Tn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eHdZWFJvSUdsa1BTSk5TbGd0Tn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j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dFZFVllMVTR0TWtZaUlHUTlJazAwTWpNZ056VXdVVFF6TWlBM05UQWdORE00SURjME5GUTBORFFnTnpNd1VUUTBOQ0EzTWpVZ01qY3hJREkwT0ZRNU1pQXRNalF3VVRnMUlDMHlOVEFnTnpVZ0xUSTFNRkUyT0NBdE1qVXdJRFl5SUMweU5EVlVOVFlnTFRJek1WRTFOaUF0TWpJeElESXpNQ0F5TlRkVU5EQTNJRGMwTUZFME1URWdOelV3SURReU15QTNOVEJhSWk4K1BIQmhkR2dnYVdROUlrMUtXQzAzTFZSRldDMU9MVEl5TVRJaUlHUTlJazA0TkNBeU16ZFVPRFFnTWpVd1ZEazRJREkzTUVnMk56bFJOamswSURJMk1pQTJPVFFnTWpVd1ZEWTNPU0F5TXpCSU9UaFJPRFFnTWpNM0lEZzBJREkxTUZvaUx6NDhjR0YwYUNCcFpEMGlUVXBZTFR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Oe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55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DN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M0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GN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AzTFZSRldDMU9MVEl5UXpVaUlHUTlJazAzT0NBeU5UQlJOemdnTWpjMElEazFJREk1TWxReE16Z2dNekV3VVRFMk1pQXpNVEFnTVRnd0lESTVORlF4T1RrZ01qVXhVVEU1T1NBeU1qWWdNVGd5SURJd09GUXhNemtnTVRrd1ZEazJJREl3TjFRM09DQXlOVEJ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0</Words>
  <Characters>0</Characters>
  <Lines>1</Lines>
  <Paragraphs>1</Paragraphs>
  <TotalTime>301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2025-03-16T20:10:00Z</dcterms:created>
  <dc:creator>User</dc:creator>
  <cp:lastModifiedBy>Boran Kılıç</cp:lastModifiedBy>
  <dcterms:modified xsi:type="dcterms:W3CDTF">2025-04-07T17:38:37Z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2057-12.2.0.20782</vt:lpwstr>
  </property>
  <property fmtid="{D5CDD505-2E9C-101B-9397-08002B2CF9AE}" pid="3" name="ICV">
    <vt:lpwstr>68058F98894847128984096A9BAA58AC_11</vt:lpwstr>
  </property>
</Properties>
</file>